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C4033" w14:textId="77777777" w:rsidR="00CE2B96" w:rsidRDefault="00CE2B96">
      <w:pPr>
        <w:spacing w:after="160" w:line="259" w:lineRule="auto"/>
        <w:rPr>
          <w:rFonts w:ascii="Times New Roman" w:hAnsi="Times New Roman" w:cs="Times New Roman"/>
          <w:sz w:val="28"/>
          <w:szCs w:val="28"/>
        </w:rPr>
      </w:pPr>
    </w:p>
    <w:tbl>
      <w:tblPr>
        <w:tblStyle w:val="Style10"/>
        <w:tblpPr w:leftFromText="180" w:rightFromText="180" w:vertAnchor="text"/>
        <w:tblW w:w="8520" w:type="dxa"/>
        <w:tblInd w:w="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A0" w:firstRow="1" w:lastRow="0" w:firstColumn="1" w:lastColumn="0" w:noHBand="0" w:noVBand="1"/>
      </w:tblPr>
      <w:tblGrid>
        <w:gridCol w:w="8520"/>
      </w:tblGrid>
      <w:tr w:rsidR="00CE2B96" w14:paraId="678FF8AF" w14:textId="77777777">
        <w:trPr>
          <w:trHeight w:val="12968"/>
        </w:trPr>
        <w:tc>
          <w:tcPr>
            <w:tcW w:w="8520" w:type="dxa"/>
            <w:tcBorders>
              <w:top w:val="single" w:sz="24" w:space="0" w:color="000000"/>
              <w:left w:val="single" w:sz="24" w:space="0" w:color="000000"/>
              <w:bottom w:val="single" w:sz="24" w:space="0" w:color="000000"/>
              <w:right w:val="single" w:sz="24" w:space="0" w:color="000000"/>
            </w:tcBorders>
            <w:tcMar>
              <w:top w:w="0" w:type="dxa"/>
              <w:left w:w="108" w:type="dxa"/>
              <w:bottom w:w="0" w:type="dxa"/>
              <w:right w:w="108" w:type="dxa"/>
            </w:tcMar>
          </w:tcPr>
          <w:p w14:paraId="4E27B646" w14:textId="77777777" w:rsidR="00CE2B96" w:rsidRDefault="00000000">
            <w:pPr>
              <w:spacing w:before="120" w:line="312"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TRƯỜNG ĐẠI HỌC ĐIỆN LỰC</w:t>
            </w:r>
          </w:p>
          <w:p w14:paraId="64887BC9" w14:textId="77777777" w:rsidR="00CE2B96" w:rsidRDefault="00000000">
            <w:pPr>
              <w:spacing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6301BE7C" w14:textId="77777777" w:rsidR="00CE2B96" w:rsidRDefault="00000000">
            <w:pPr>
              <w:spacing w:after="1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07E47CC" wp14:editId="77951E5E">
                  <wp:extent cx="1460500" cy="1515110"/>
                  <wp:effectExtent l="0" t="0" r="0" b="0"/>
                  <wp:docPr id="9" name="image3.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3.jpg" descr="Logo, company name&#10;&#10;Description automatically generated"/>
                          <pic:cNvPicPr preferRelativeResize="0"/>
                        </pic:nvPicPr>
                        <pic:blipFill>
                          <a:blip r:embed="rId8"/>
                          <a:srcRect/>
                          <a:stretch>
                            <a:fillRect/>
                          </a:stretch>
                        </pic:blipFill>
                        <pic:spPr>
                          <a:xfrm>
                            <a:off x="0" y="0"/>
                            <a:ext cx="1460500" cy="1515110"/>
                          </a:xfrm>
                          <a:prstGeom prst="rect">
                            <a:avLst/>
                          </a:prstGeom>
                        </pic:spPr>
                      </pic:pic>
                    </a:graphicData>
                  </a:graphic>
                </wp:inline>
              </w:drawing>
            </w:r>
          </w:p>
          <w:p w14:paraId="54F58D89" w14:textId="77777777" w:rsidR="00CE2B96" w:rsidRDefault="00000000">
            <w:pPr>
              <w:spacing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CHUYÊN ĐỀ HỌC PHẦN</w:t>
            </w:r>
          </w:p>
          <w:p w14:paraId="6B43AF96" w14:textId="77777777" w:rsidR="00CE2B96" w:rsidRDefault="00000000">
            <w:pPr>
              <w:spacing w:line="240" w:lineRule="auto"/>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LẬP TRÌNH THIẾT BỊ DI ĐỘNG</w:t>
            </w:r>
          </w:p>
          <w:p w14:paraId="1EB40023" w14:textId="77777777" w:rsidR="00CE2B96" w:rsidRDefault="00000000">
            <w:pPr>
              <w:spacing w:before="280" w:after="120" w:line="312" w:lineRule="auto"/>
              <w:ind w:firstLine="282"/>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ĐỀ TÀI:</w:t>
            </w:r>
          </w:p>
          <w:p w14:paraId="7A75EEE4" w14:textId="77777777" w:rsidR="00CE2B96" w:rsidRDefault="00000000">
            <w:pPr>
              <w:spacing w:before="280" w:after="120" w:line="312"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XÂY DỰNG ỨNG DỤNG NGHE NHẠC</w:t>
            </w:r>
            <w:r>
              <w:rPr>
                <w:rFonts w:ascii="Times New Roman" w:eastAsia="Times New Roman" w:hAnsi="Times New Roman" w:cs="Times New Roman"/>
                <w:b/>
                <w:sz w:val="28"/>
                <w:szCs w:val="28"/>
                <w:lang w:val="vi-VN"/>
              </w:rPr>
              <w:t xml:space="preserve"> MUSICO</w:t>
            </w:r>
          </w:p>
          <w:tbl>
            <w:tblPr>
              <w:tblStyle w:val="Style11"/>
              <w:tblW w:w="7147" w:type="dxa"/>
              <w:jc w:val="center"/>
              <w:tblInd w:w="0" w:type="dxa"/>
              <w:tblLayout w:type="fixed"/>
              <w:tblLook w:val="04A0" w:firstRow="1" w:lastRow="0" w:firstColumn="1" w:lastColumn="0" w:noHBand="0" w:noVBand="1"/>
            </w:tblPr>
            <w:tblGrid>
              <w:gridCol w:w="2847"/>
              <w:gridCol w:w="4300"/>
            </w:tblGrid>
            <w:tr w:rsidR="00CE2B96" w14:paraId="3B4526F9" w14:textId="77777777">
              <w:trPr>
                <w:trHeight w:val="612"/>
                <w:jc w:val="center"/>
              </w:trPr>
              <w:tc>
                <w:tcPr>
                  <w:tcW w:w="2847" w:type="dxa"/>
                  <w:shd w:val="clear" w:color="auto" w:fill="FFFFFF"/>
                  <w:tcMar>
                    <w:top w:w="0" w:type="dxa"/>
                    <w:left w:w="0" w:type="dxa"/>
                    <w:bottom w:w="0" w:type="dxa"/>
                    <w:right w:w="108" w:type="dxa"/>
                  </w:tcMar>
                </w:tcPr>
                <w:p w14:paraId="195A992A"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p>
              </w:tc>
              <w:tc>
                <w:tcPr>
                  <w:tcW w:w="4300" w:type="dxa"/>
                  <w:shd w:val="clear" w:color="auto" w:fill="FFFFFF"/>
                  <w:tcMar>
                    <w:top w:w="0" w:type="dxa"/>
                    <w:left w:w="0" w:type="dxa"/>
                    <w:bottom w:w="0" w:type="dxa"/>
                    <w:right w:w="108" w:type="dxa"/>
                  </w:tcMar>
                </w:tcPr>
                <w:p w14:paraId="43B2AF4F"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NGUYỄN THỊ TRANG</w:t>
                  </w:r>
                </w:p>
                <w:p w14:paraId="38FC3561"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ĐINH VĂN THÀNH</w:t>
                  </w:r>
                </w:p>
                <w:p w14:paraId="3E988F3F"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LÊ THẾ VIỆT</w:t>
                  </w:r>
                </w:p>
                <w:p w14:paraId="7DBC48E3"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ĐỖ QUANG HUẤN</w:t>
                  </w:r>
                </w:p>
              </w:tc>
            </w:tr>
            <w:tr w:rsidR="00CE2B96" w14:paraId="51FC4D6B" w14:textId="77777777">
              <w:trPr>
                <w:trHeight w:val="527"/>
                <w:jc w:val="center"/>
              </w:trPr>
              <w:tc>
                <w:tcPr>
                  <w:tcW w:w="2847" w:type="dxa"/>
                  <w:shd w:val="clear" w:color="auto" w:fill="FFFFFF"/>
                  <w:tcMar>
                    <w:top w:w="0" w:type="dxa"/>
                    <w:left w:w="0" w:type="dxa"/>
                    <w:bottom w:w="0" w:type="dxa"/>
                    <w:right w:w="108" w:type="dxa"/>
                  </w:tcMar>
                </w:tcPr>
                <w:p w14:paraId="66F4F7B2"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tc>
              <w:tc>
                <w:tcPr>
                  <w:tcW w:w="4300" w:type="dxa"/>
                  <w:shd w:val="clear" w:color="auto" w:fill="FFFFFF"/>
                  <w:tcMar>
                    <w:top w:w="0" w:type="dxa"/>
                    <w:left w:w="0" w:type="dxa"/>
                    <w:bottom w:w="0" w:type="dxa"/>
                    <w:right w:w="108" w:type="dxa"/>
                  </w:tcMar>
                </w:tcPr>
                <w:p w14:paraId="5ECF4E50"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CẤN ĐỨC ĐIỆP</w:t>
                  </w:r>
                </w:p>
              </w:tc>
            </w:tr>
            <w:tr w:rsidR="00CE2B96" w14:paraId="60F38C1C" w14:textId="77777777">
              <w:trPr>
                <w:trHeight w:val="527"/>
                <w:jc w:val="center"/>
              </w:trPr>
              <w:tc>
                <w:tcPr>
                  <w:tcW w:w="2847" w:type="dxa"/>
                  <w:shd w:val="clear" w:color="auto" w:fill="FFFFFF"/>
                  <w:tcMar>
                    <w:top w:w="0" w:type="dxa"/>
                    <w:left w:w="0" w:type="dxa"/>
                    <w:bottom w:w="0" w:type="dxa"/>
                    <w:right w:w="108" w:type="dxa"/>
                  </w:tcMar>
                </w:tcPr>
                <w:p w14:paraId="5732F376"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p>
              </w:tc>
              <w:tc>
                <w:tcPr>
                  <w:tcW w:w="4300" w:type="dxa"/>
                  <w:shd w:val="clear" w:color="auto" w:fill="FFFFFF"/>
                  <w:tcMar>
                    <w:top w:w="0" w:type="dxa"/>
                    <w:left w:w="0" w:type="dxa"/>
                    <w:bottom w:w="0" w:type="dxa"/>
                    <w:right w:w="108" w:type="dxa"/>
                  </w:tcMar>
                </w:tcPr>
                <w:p w14:paraId="58B2DDCB"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CÔNG NGHỆ THÔNG TIN</w:t>
                  </w:r>
                </w:p>
              </w:tc>
            </w:tr>
            <w:tr w:rsidR="00CE2B96" w14:paraId="231FDDD7" w14:textId="77777777">
              <w:trPr>
                <w:trHeight w:val="515"/>
                <w:jc w:val="center"/>
              </w:trPr>
              <w:tc>
                <w:tcPr>
                  <w:tcW w:w="2847" w:type="dxa"/>
                  <w:shd w:val="clear" w:color="auto" w:fill="FFFFFF"/>
                  <w:tcMar>
                    <w:top w:w="0" w:type="dxa"/>
                    <w:left w:w="0" w:type="dxa"/>
                    <w:bottom w:w="0" w:type="dxa"/>
                    <w:right w:w="108" w:type="dxa"/>
                  </w:tcMar>
                </w:tcPr>
                <w:p w14:paraId="7A53066E"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Chuyên ngành</w:t>
                  </w:r>
                </w:p>
              </w:tc>
              <w:tc>
                <w:tcPr>
                  <w:tcW w:w="4300" w:type="dxa"/>
                  <w:shd w:val="clear" w:color="auto" w:fill="FFFFFF"/>
                  <w:tcMar>
                    <w:top w:w="0" w:type="dxa"/>
                    <w:left w:w="0" w:type="dxa"/>
                    <w:bottom w:w="0" w:type="dxa"/>
                    <w:right w:w="108" w:type="dxa"/>
                  </w:tcMar>
                </w:tcPr>
                <w:p w14:paraId="5E2A9841"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CÔNG NGHỆ PHẦN MỀM</w:t>
                  </w:r>
                </w:p>
              </w:tc>
            </w:tr>
            <w:tr w:rsidR="00CE2B96" w14:paraId="45B70FCC" w14:textId="77777777">
              <w:trPr>
                <w:trHeight w:val="527"/>
                <w:jc w:val="center"/>
              </w:trPr>
              <w:tc>
                <w:tcPr>
                  <w:tcW w:w="2847" w:type="dxa"/>
                  <w:shd w:val="clear" w:color="auto" w:fill="FFFFFF"/>
                  <w:tcMar>
                    <w:top w:w="0" w:type="dxa"/>
                    <w:left w:w="0" w:type="dxa"/>
                    <w:bottom w:w="0" w:type="dxa"/>
                    <w:right w:w="108" w:type="dxa"/>
                  </w:tcMar>
                </w:tcPr>
                <w:p w14:paraId="188E4DFC"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p>
              </w:tc>
              <w:tc>
                <w:tcPr>
                  <w:tcW w:w="4300" w:type="dxa"/>
                  <w:shd w:val="clear" w:color="auto" w:fill="FFFFFF"/>
                  <w:tcMar>
                    <w:top w:w="0" w:type="dxa"/>
                    <w:left w:w="0" w:type="dxa"/>
                    <w:bottom w:w="0" w:type="dxa"/>
                    <w:right w:w="108" w:type="dxa"/>
                  </w:tcMar>
                </w:tcPr>
                <w:p w14:paraId="26527DF6"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D16CNPM3</w:t>
                  </w:r>
                </w:p>
              </w:tc>
            </w:tr>
            <w:tr w:rsidR="00CE2B96" w14:paraId="4D195581" w14:textId="77777777">
              <w:trPr>
                <w:trHeight w:val="640"/>
                <w:jc w:val="center"/>
              </w:trPr>
              <w:tc>
                <w:tcPr>
                  <w:tcW w:w="2847" w:type="dxa"/>
                  <w:shd w:val="clear" w:color="auto" w:fill="FFFFFF"/>
                  <w:tcMar>
                    <w:top w:w="0" w:type="dxa"/>
                    <w:left w:w="0" w:type="dxa"/>
                    <w:bottom w:w="0" w:type="dxa"/>
                    <w:right w:w="108" w:type="dxa"/>
                  </w:tcMar>
                </w:tcPr>
                <w:p w14:paraId="1AE5DF40"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w:t>
                  </w:r>
                </w:p>
              </w:tc>
              <w:tc>
                <w:tcPr>
                  <w:tcW w:w="4300" w:type="dxa"/>
                  <w:shd w:val="clear" w:color="auto" w:fill="FFFFFF"/>
                  <w:tcMar>
                    <w:top w:w="0" w:type="dxa"/>
                    <w:left w:w="0" w:type="dxa"/>
                    <w:bottom w:w="0" w:type="dxa"/>
                    <w:right w:w="108" w:type="dxa"/>
                  </w:tcMar>
                </w:tcPr>
                <w:p w14:paraId="7FB2616E" w14:textId="77777777" w:rsidR="00CE2B96" w:rsidRDefault="00000000">
                  <w:pPr>
                    <w:framePr w:hSpace="180" w:wrap="around" w:vAnchor="text" w:hAnchor="text"/>
                    <w:spacing w:line="312" w:lineRule="auto"/>
                    <w:ind w:firstLine="17"/>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2021-2026</w:t>
                  </w:r>
                </w:p>
                <w:p w14:paraId="7950A83A" w14:textId="77777777" w:rsidR="00CE2B96" w:rsidRDefault="00CE2B96">
                  <w:pPr>
                    <w:framePr w:hSpace="180" w:wrap="around" w:vAnchor="text" w:hAnchor="text"/>
                    <w:spacing w:line="312" w:lineRule="auto"/>
                    <w:rPr>
                      <w:rFonts w:ascii="Times New Roman" w:eastAsia="Times New Roman" w:hAnsi="Times New Roman" w:cs="Times New Roman"/>
                      <w:b/>
                      <w:sz w:val="28"/>
                      <w:szCs w:val="28"/>
                    </w:rPr>
                  </w:pPr>
                </w:p>
                <w:p w14:paraId="2652AF3C" w14:textId="77777777" w:rsidR="00CE2B96" w:rsidRDefault="00CE2B96">
                  <w:pPr>
                    <w:framePr w:hSpace="180" w:wrap="around" w:vAnchor="text" w:hAnchor="text"/>
                    <w:spacing w:line="312" w:lineRule="auto"/>
                    <w:rPr>
                      <w:rFonts w:ascii="Times New Roman" w:eastAsia="Times New Roman" w:hAnsi="Times New Roman" w:cs="Times New Roman"/>
                      <w:b/>
                      <w:sz w:val="28"/>
                      <w:szCs w:val="28"/>
                    </w:rPr>
                  </w:pPr>
                </w:p>
              </w:tc>
            </w:tr>
          </w:tbl>
          <w:p w14:paraId="5FF2255B" w14:textId="77777777" w:rsidR="00CE2B96" w:rsidRDefault="00000000">
            <w:pPr>
              <w:spacing w:before="600" w:line="312"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Hà Nội,  tháng 11 năm 2023</w:t>
            </w:r>
          </w:p>
        </w:tc>
      </w:tr>
    </w:tbl>
    <w:p w14:paraId="300F4C27" w14:textId="77777777" w:rsidR="00CE2B96" w:rsidRDefault="00CE2B96">
      <w:pPr>
        <w:spacing w:after="160" w:line="259" w:lineRule="auto"/>
        <w:jc w:val="both"/>
        <w:rPr>
          <w:rFonts w:ascii="Times New Roman" w:eastAsia="Times New Roman" w:hAnsi="Times New Roman" w:cs="Times New Roman"/>
          <w:b/>
          <w:sz w:val="28"/>
          <w:szCs w:val="28"/>
        </w:rPr>
      </w:pPr>
    </w:p>
    <w:p w14:paraId="55E94099" w14:textId="77777777" w:rsidR="00CE2B96" w:rsidRDefault="00000000">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PHIẾU CHẤM ĐIỂM</w:t>
      </w:r>
    </w:p>
    <w:tbl>
      <w:tblPr>
        <w:tblStyle w:val="Style12"/>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0"/>
        <w:gridCol w:w="2550"/>
        <w:gridCol w:w="3885"/>
        <w:gridCol w:w="1005"/>
        <w:gridCol w:w="1170"/>
      </w:tblGrid>
      <w:tr w:rsidR="00CE2B96" w14:paraId="04737747" w14:textId="77777777">
        <w:tc>
          <w:tcPr>
            <w:tcW w:w="750" w:type="dxa"/>
          </w:tcPr>
          <w:p w14:paraId="7060028C"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550" w:type="dxa"/>
          </w:tcPr>
          <w:p w14:paraId="2E4EB450"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Họ và tên sinh viên</w:t>
            </w:r>
          </w:p>
        </w:tc>
        <w:tc>
          <w:tcPr>
            <w:tcW w:w="3885" w:type="dxa"/>
          </w:tcPr>
          <w:p w14:paraId="1C6839DB"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Nội dung thực hiện</w:t>
            </w:r>
          </w:p>
        </w:tc>
        <w:tc>
          <w:tcPr>
            <w:tcW w:w="1005" w:type="dxa"/>
          </w:tcPr>
          <w:p w14:paraId="65804366"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Điểm</w:t>
            </w:r>
          </w:p>
        </w:tc>
        <w:tc>
          <w:tcPr>
            <w:tcW w:w="1170" w:type="dxa"/>
          </w:tcPr>
          <w:p w14:paraId="04A68CC8"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Chữ ký</w:t>
            </w:r>
          </w:p>
        </w:tc>
      </w:tr>
      <w:tr w:rsidR="00CE2B96" w14:paraId="3C89894B" w14:textId="77777777">
        <w:trPr>
          <w:trHeight w:val="1324"/>
        </w:trPr>
        <w:tc>
          <w:tcPr>
            <w:tcW w:w="750" w:type="dxa"/>
          </w:tcPr>
          <w:p w14:paraId="5CB38F1F"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0" w:type="dxa"/>
          </w:tcPr>
          <w:p w14:paraId="6F86782B"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Lê Thế Việt</w:t>
            </w:r>
          </w:p>
          <w:p w14:paraId="14BCF6A5" w14:textId="77777777" w:rsidR="00CE2B96" w:rsidRDefault="00000000">
            <w:pPr>
              <w:spacing w:before="120" w:after="12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Msv</w:t>
            </w:r>
            <w:r>
              <w:rPr>
                <w:rFonts w:ascii="Times New Roman" w:eastAsia="Times New Roman" w:hAnsi="Times New Roman" w:cs="Times New Roman"/>
                <w:sz w:val="28"/>
                <w:szCs w:val="28"/>
                <w:lang w:val="vi-VN"/>
              </w:rPr>
              <w:t>:</w:t>
            </w:r>
            <w:r>
              <w:rPr>
                <w:color w:val="222222"/>
                <w:sz w:val="18"/>
                <w:szCs w:val="18"/>
                <w:shd w:val="clear" w:color="auto" w:fill="FFFFFF"/>
              </w:rPr>
              <w:t xml:space="preserve"> </w:t>
            </w:r>
            <w:r>
              <w:rPr>
                <w:rFonts w:ascii="Times New Roman" w:hAnsi="Times New Roman" w:cs="Times New Roman"/>
                <w:color w:val="222222"/>
                <w:sz w:val="28"/>
                <w:szCs w:val="28"/>
                <w:shd w:val="clear" w:color="auto" w:fill="FFFFFF"/>
              </w:rPr>
              <w:t>21810310077</w:t>
            </w:r>
          </w:p>
        </w:tc>
        <w:tc>
          <w:tcPr>
            <w:tcW w:w="3885" w:type="dxa"/>
          </w:tcPr>
          <w:p w14:paraId="5B880667" w14:textId="0C02679D" w:rsidR="00CE2B96" w:rsidRPr="001F22DF" w:rsidRDefault="001F22DF">
            <w:pPr>
              <w:spacing w:before="120" w:after="120" w:line="240" w:lineRule="auto"/>
              <w:rPr>
                <w:rFonts w:ascii="Times New Roman" w:eastAsia="Times New Roman" w:hAnsi="Times New Roman" w:cs="Times New Roman"/>
                <w:sz w:val="28"/>
                <w:szCs w:val="28"/>
                <w:highlight w:val="yellow"/>
                <w:lang w:val="vi-VN"/>
              </w:rPr>
            </w:pPr>
            <w:r>
              <w:rPr>
                <w:rFonts w:ascii="Times New Roman" w:eastAsia="Times New Roman" w:hAnsi="Times New Roman" w:cs="Times New Roman"/>
                <w:sz w:val="28"/>
                <w:szCs w:val="28"/>
              </w:rPr>
              <w:t>Phân</w:t>
            </w:r>
            <w:r>
              <w:rPr>
                <w:rFonts w:ascii="Times New Roman" w:eastAsia="Times New Roman" w:hAnsi="Times New Roman" w:cs="Times New Roman"/>
                <w:sz w:val="28"/>
                <w:szCs w:val="28"/>
                <w:lang w:val="vi-VN"/>
              </w:rPr>
              <w:t xml:space="preserve"> tích + báo cáo</w:t>
            </w:r>
          </w:p>
          <w:p w14:paraId="0C6A7AB5" w14:textId="77777777" w:rsidR="00CE2B96" w:rsidRDefault="00CE2B96">
            <w:pPr>
              <w:spacing w:before="120" w:after="120" w:line="240" w:lineRule="auto"/>
              <w:rPr>
                <w:rFonts w:ascii="Times New Roman" w:eastAsia="Times New Roman" w:hAnsi="Times New Roman" w:cs="Times New Roman"/>
                <w:sz w:val="28"/>
                <w:szCs w:val="28"/>
              </w:rPr>
            </w:pPr>
          </w:p>
        </w:tc>
        <w:tc>
          <w:tcPr>
            <w:tcW w:w="1005" w:type="dxa"/>
          </w:tcPr>
          <w:p w14:paraId="6BF22AB2" w14:textId="77777777" w:rsidR="00CE2B96" w:rsidRDefault="00CE2B96">
            <w:pPr>
              <w:spacing w:before="120" w:after="120" w:line="240" w:lineRule="auto"/>
              <w:rPr>
                <w:rFonts w:ascii="Times New Roman" w:eastAsia="Times New Roman" w:hAnsi="Times New Roman" w:cs="Times New Roman"/>
                <w:sz w:val="28"/>
                <w:szCs w:val="28"/>
              </w:rPr>
            </w:pPr>
          </w:p>
        </w:tc>
        <w:tc>
          <w:tcPr>
            <w:tcW w:w="1170" w:type="dxa"/>
          </w:tcPr>
          <w:p w14:paraId="445CF0AA" w14:textId="77777777" w:rsidR="00CE2B96" w:rsidRDefault="00CE2B96">
            <w:pPr>
              <w:spacing w:before="120" w:after="120" w:line="240" w:lineRule="auto"/>
              <w:rPr>
                <w:rFonts w:ascii="Times New Roman" w:eastAsia="Times New Roman" w:hAnsi="Times New Roman" w:cs="Times New Roman"/>
                <w:sz w:val="28"/>
                <w:szCs w:val="28"/>
              </w:rPr>
            </w:pPr>
          </w:p>
        </w:tc>
      </w:tr>
      <w:tr w:rsidR="00CE2B96" w14:paraId="570145DA" w14:textId="77777777">
        <w:trPr>
          <w:trHeight w:val="1324"/>
        </w:trPr>
        <w:tc>
          <w:tcPr>
            <w:tcW w:w="750" w:type="dxa"/>
          </w:tcPr>
          <w:p w14:paraId="0364CC6E"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50" w:type="dxa"/>
          </w:tcPr>
          <w:p w14:paraId="4D0344B1"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Thị Trang</w:t>
            </w:r>
          </w:p>
          <w:p w14:paraId="116F2500" w14:textId="77777777" w:rsidR="00CE2B96"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Msv</w:t>
            </w:r>
            <w:r>
              <w:rPr>
                <w:rFonts w:ascii="Times New Roman" w:eastAsia="Times New Roman" w:hAnsi="Times New Roman" w:cs="Times New Roman"/>
                <w:sz w:val="28"/>
                <w:szCs w:val="28"/>
                <w:lang w:val="vi-VN"/>
              </w:rPr>
              <w:t>:21810310371</w:t>
            </w:r>
          </w:p>
        </w:tc>
        <w:tc>
          <w:tcPr>
            <w:tcW w:w="3885" w:type="dxa"/>
          </w:tcPr>
          <w:p w14:paraId="6FEB3DA6" w14:textId="015A247D" w:rsidR="00CE2B96" w:rsidRPr="001F22DF" w:rsidRDefault="001F22DF">
            <w:pPr>
              <w:spacing w:before="120" w:after="12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Phân</w:t>
            </w:r>
            <w:r>
              <w:rPr>
                <w:rFonts w:ascii="Times New Roman" w:eastAsia="Times New Roman" w:hAnsi="Times New Roman" w:cs="Times New Roman"/>
                <w:sz w:val="28"/>
                <w:szCs w:val="28"/>
                <w:lang w:val="vi-VN"/>
              </w:rPr>
              <w:t xml:space="preserve"> tích + code + báo cáo </w:t>
            </w:r>
          </w:p>
        </w:tc>
        <w:tc>
          <w:tcPr>
            <w:tcW w:w="1005" w:type="dxa"/>
          </w:tcPr>
          <w:p w14:paraId="2EA9028A" w14:textId="77777777" w:rsidR="00CE2B96" w:rsidRDefault="00CE2B96">
            <w:pPr>
              <w:spacing w:before="120" w:after="120" w:line="240" w:lineRule="auto"/>
              <w:rPr>
                <w:rFonts w:ascii="Times New Roman" w:eastAsia="Times New Roman" w:hAnsi="Times New Roman" w:cs="Times New Roman"/>
                <w:sz w:val="28"/>
                <w:szCs w:val="28"/>
              </w:rPr>
            </w:pPr>
          </w:p>
        </w:tc>
        <w:tc>
          <w:tcPr>
            <w:tcW w:w="1170" w:type="dxa"/>
          </w:tcPr>
          <w:p w14:paraId="24D33E14" w14:textId="77777777" w:rsidR="00CE2B96" w:rsidRDefault="00CE2B96">
            <w:pPr>
              <w:spacing w:before="120" w:after="120" w:line="240" w:lineRule="auto"/>
              <w:rPr>
                <w:rFonts w:ascii="Times New Roman" w:eastAsia="Times New Roman" w:hAnsi="Times New Roman" w:cs="Times New Roman"/>
                <w:sz w:val="28"/>
                <w:szCs w:val="28"/>
              </w:rPr>
            </w:pPr>
          </w:p>
        </w:tc>
      </w:tr>
      <w:tr w:rsidR="00CE2B96" w14:paraId="6BD9467F" w14:textId="77777777">
        <w:trPr>
          <w:trHeight w:val="1324"/>
        </w:trPr>
        <w:tc>
          <w:tcPr>
            <w:tcW w:w="750" w:type="dxa"/>
          </w:tcPr>
          <w:p w14:paraId="66E1AC10"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50" w:type="dxa"/>
          </w:tcPr>
          <w:p w14:paraId="7A92C2EB"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Đinh Văn Thành</w:t>
            </w:r>
          </w:p>
          <w:p w14:paraId="6B4C9ACB" w14:textId="77777777" w:rsidR="00CE2B96" w:rsidRDefault="00000000">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Msv</w:t>
            </w:r>
            <w:r>
              <w:rPr>
                <w:rFonts w:ascii="Times New Roman" w:eastAsia="Times New Roman" w:hAnsi="Times New Roman" w:cs="Times New Roman"/>
                <w:sz w:val="28"/>
                <w:szCs w:val="28"/>
                <w:lang w:val="vi-VN"/>
              </w:rPr>
              <w:t>:21810310383</w:t>
            </w:r>
          </w:p>
        </w:tc>
        <w:tc>
          <w:tcPr>
            <w:tcW w:w="3885" w:type="dxa"/>
          </w:tcPr>
          <w:p w14:paraId="74DB4D76" w14:textId="6E1F1848" w:rsidR="00CE2B96" w:rsidRPr="001F22DF" w:rsidRDefault="001F22DF">
            <w:pPr>
              <w:spacing w:before="120" w:after="12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Phân</w:t>
            </w:r>
            <w:r>
              <w:rPr>
                <w:rFonts w:ascii="Times New Roman" w:eastAsia="Times New Roman" w:hAnsi="Times New Roman" w:cs="Times New Roman"/>
                <w:sz w:val="28"/>
                <w:szCs w:val="28"/>
                <w:lang w:val="vi-VN"/>
              </w:rPr>
              <w:t xml:space="preserve"> tích + báo cáo</w:t>
            </w:r>
          </w:p>
        </w:tc>
        <w:tc>
          <w:tcPr>
            <w:tcW w:w="1005" w:type="dxa"/>
          </w:tcPr>
          <w:p w14:paraId="1C37A17A" w14:textId="77777777" w:rsidR="00CE2B96" w:rsidRDefault="00CE2B96">
            <w:pPr>
              <w:spacing w:before="120" w:after="120" w:line="240" w:lineRule="auto"/>
              <w:rPr>
                <w:rFonts w:ascii="Times New Roman" w:eastAsia="Times New Roman" w:hAnsi="Times New Roman" w:cs="Times New Roman"/>
                <w:sz w:val="28"/>
                <w:szCs w:val="28"/>
              </w:rPr>
            </w:pPr>
          </w:p>
        </w:tc>
        <w:tc>
          <w:tcPr>
            <w:tcW w:w="1170" w:type="dxa"/>
          </w:tcPr>
          <w:p w14:paraId="1D3A97AB" w14:textId="77777777" w:rsidR="00CE2B96" w:rsidRDefault="00CE2B96">
            <w:pPr>
              <w:spacing w:before="120" w:after="120" w:line="240" w:lineRule="auto"/>
              <w:rPr>
                <w:rFonts w:ascii="Times New Roman" w:eastAsia="Times New Roman" w:hAnsi="Times New Roman" w:cs="Times New Roman"/>
                <w:sz w:val="28"/>
                <w:szCs w:val="28"/>
              </w:rPr>
            </w:pPr>
          </w:p>
        </w:tc>
      </w:tr>
      <w:tr w:rsidR="00CE2B96" w14:paraId="5690F468" w14:textId="77777777">
        <w:trPr>
          <w:trHeight w:val="1324"/>
        </w:trPr>
        <w:tc>
          <w:tcPr>
            <w:tcW w:w="750" w:type="dxa"/>
          </w:tcPr>
          <w:p w14:paraId="09726C01" w14:textId="77777777" w:rsidR="00CE2B96" w:rsidRDefault="00000000">
            <w:pPr>
              <w:spacing w:before="120" w:after="12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550" w:type="dxa"/>
          </w:tcPr>
          <w:p w14:paraId="05A60B34" w14:textId="77777777" w:rsidR="00CE2B96" w:rsidRDefault="00000000">
            <w:pPr>
              <w:spacing w:before="120" w:after="12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Đỗ Quang Huấn</w:t>
            </w:r>
          </w:p>
          <w:p w14:paraId="4E087D24" w14:textId="77777777" w:rsidR="00CE2B96" w:rsidRDefault="00000000">
            <w:pPr>
              <w:spacing w:before="120" w:after="12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Msv</w:t>
            </w:r>
            <w:r>
              <w:rPr>
                <w:rFonts w:ascii="Times New Roman" w:eastAsia="Times New Roman" w:hAnsi="Times New Roman" w:cs="Times New Roman"/>
                <w:sz w:val="28"/>
                <w:szCs w:val="28"/>
                <w:lang w:val="vi-VN"/>
              </w:rPr>
              <w:t>:</w:t>
            </w:r>
            <w:r>
              <w:rPr>
                <w:color w:val="222222"/>
                <w:sz w:val="18"/>
                <w:szCs w:val="18"/>
                <w:shd w:val="clear" w:color="auto" w:fill="FFFFFF"/>
              </w:rPr>
              <w:t xml:space="preserve"> </w:t>
            </w:r>
            <w:r>
              <w:rPr>
                <w:rFonts w:ascii="Times New Roman" w:hAnsi="Times New Roman" w:cs="Times New Roman"/>
                <w:color w:val="222222"/>
                <w:sz w:val="28"/>
                <w:szCs w:val="28"/>
                <w:shd w:val="clear" w:color="auto" w:fill="FFFFFF"/>
              </w:rPr>
              <w:t>21810340513</w:t>
            </w:r>
          </w:p>
        </w:tc>
        <w:tc>
          <w:tcPr>
            <w:tcW w:w="3885" w:type="dxa"/>
          </w:tcPr>
          <w:p w14:paraId="36B5B136" w14:textId="280A471A" w:rsidR="00CE2B96" w:rsidRPr="001F22DF" w:rsidRDefault="001F22DF">
            <w:pPr>
              <w:spacing w:before="120" w:after="12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Phân</w:t>
            </w:r>
            <w:r>
              <w:rPr>
                <w:rFonts w:ascii="Times New Roman" w:eastAsia="Times New Roman" w:hAnsi="Times New Roman" w:cs="Times New Roman"/>
                <w:sz w:val="28"/>
                <w:szCs w:val="28"/>
                <w:lang w:val="vi-VN"/>
              </w:rPr>
              <w:t xml:space="preserve"> tích + báo cáo</w:t>
            </w:r>
          </w:p>
        </w:tc>
        <w:tc>
          <w:tcPr>
            <w:tcW w:w="1005" w:type="dxa"/>
          </w:tcPr>
          <w:p w14:paraId="735C2401" w14:textId="77777777" w:rsidR="00CE2B96" w:rsidRDefault="00CE2B96">
            <w:pPr>
              <w:spacing w:before="120" w:after="120" w:line="240" w:lineRule="auto"/>
              <w:rPr>
                <w:rFonts w:ascii="Times New Roman" w:eastAsia="Times New Roman" w:hAnsi="Times New Roman" w:cs="Times New Roman"/>
                <w:sz w:val="28"/>
                <w:szCs w:val="28"/>
              </w:rPr>
            </w:pPr>
          </w:p>
        </w:tc>
        <w:tc>
          <w:tcPr>
            <w:tcW w:w="1170" w:type="dxa"/>
          </w:tcPr>
          <w:p w14:paraId="30DE2DD4" w14:textId="77777777" w:rsidR="00CE2B96" w:rsidRDefault="00CE2B96">
            <w:pPr>
              <w:spacing w:before="120" w:after="120" w:line="240" w:lineRule="auto"/>
              <w:rPr>
                <w:rFonts w:ascii="Times New Roman" w:eastAsia="Times New Roman" w:hAnsi="Times New Roman" w:cs="Times New Roman"/>
                <w:sz w:val="28"/>
                <w:szCs w:val="28"/>
              </w:rPr>
            </w:pPr>
          </w:p>
        </w:tc>
      </w:tr>
    </w:tbl>
    <w:p w14:paraId="11FD242F" w14:textId="77777777" w:rsidR="00CE2B96" w:rsidRDefault="00CE2B96">
      <w:pPr>
        <w:spacing w:before="160" w:after="160" w:line="259" w:lineRule="auto"/>
        <w:rPr>
          <w:rFonts w:ascii="Times New Roman" w:eastAsia="Times New Roman" w:hAnsi="Times New Roman" w:cs="Times New Roman"/>
          <w:sz w:val="28"/>
          <w:szCs w:val="28"/>
        </w:rPr>
      </w:pPr>
    </w:p>
    <w:tbl>
      <w:tblPr>
        <w:tblStyle w:val="Style13"/>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CE2B96" w14:paraId="0710390F" w14:textId="77777777">
        <w:tc>
          <w:tcPr>
            <w:tcW w:w="3116" w:type="dxa"/>
          </w:tcPr>
          <w:p w14:paraId="3761CFDA"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Họ và tên giảng viên</w:t>
            </w:r>
          </w:p>
        </w:tc>
        <w:tc>
          <w:tcPr>
            <w:tcW w:w="3117" w:type="dxa"/>
          </w:tcPr>
          <w:p w14:paraId="3E6FC18D"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Chữ ký</w:t>
            </w:r>
          </w:p>
        </w:tc>
        <w:tc>
          <w:tcPr>
            <w:tcW w:w="3117" w:type="dxa"/>
          </w:tcPr>
          <w:p w14:paraId="60611284"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Ghi chú</w:t>
            </w:r>
          </w:p>
        </w:tc>
      </w:tr>
      <w:tr w:rsidR="00CE2B96" w14:paraId="1DCC1A69" w14:textId="77777777">
        <w:trPr>
          <w:trHeight w:val="1425"/>
        </w:trPr>
        <w:tc>
          <w:tcPr>
            <w:tcW w:w="3116" w:type="dxa"/>
          </w:tcPr>
          <w:p w14:paraId="1469A588"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 chấm 1:</w:t>
            </w:r>
          </w:p>
        </w:tc>
        <w:tc>
          <w:tcPr>
            <w:tcW w:w="3117" w:type="dxa"/>
          </w:tcPr>
          <w:p w14:paraId="340004E9" w14:textId="77777777" w:rsidR="00CE2B96" w:rsidRDefault="00CE2B96">
            <w:pPr>
              <w:spacing w:before="120" w:after="120" w:line="240" w:lineRule="auto"/>
              <w:jc w:val="center"/>
              <w:rPr>
                <w:rFonts w:ascii="Times New Roman" w:eastAsia="Times New Roman" w:hAnsi="Times New Roman" w:cs="Times New Roman"/>
                <w:sz w:val="28"/>
                <w:szCs w:val="28"/>
              </w:rPr>
            </w:pPr>
          </w:p>
        </w:tc>
        <w:tc>
          <w:tcPr>
            <w:tcW w:w="3117" w:type="dxa"/>
          </w:tcPr>
          <w:p w14:paraId="7FC92273" w14:textId="77777777" w:rsidR="00CE2B96" w:rsidRDefault="00CE2B96">
            <w:pPr>
              <w:spacing w:before="120" w:after="120" w:line="240" w:lineRule="auto"/>
              <w:jc w:val="center"/>
              <w:rPr>
                <w:rFonts w:ascii="Times New Roman" w:eastAsia="Times New Roman" w:hAnsi="Times New Roman" w:cs="Times New Roman"/>
                <w:sz w:val="28"/>
                <w:szCs w:val="28"/>
              </w:rPr>
            </w:pPr>
          </w:p>
          <w:p w14:paraId="623BA4BD" w14:textId="77777777" w:rsidR="00CE2B96" w:rsidRDefault="00CE2B96">
            <w:pPr>
              <w:spacing w:before="120" w:after="120" w:line="240" w:lineRule="auto"/>
              <w:jc w:val="center"/>
              <w:rPr>
                <w:rFonts w:ascii="Times New Roman" w:eastAsia="Times New Roman" w:hAnsi="Times New Roman" w:cs="Times New Roman"/>
                <w:sz w:val="28"/>
                <w:szCs w:val="28"/>
              </w:rPr>
            </w:pPr>
          </w:p>
          <w:p w14:paraId="252BD661" w14:textId="77777777" w:rsidR="00CE2B96" w:rsidRDefault="00CE2B96">
            <w:pPr>
              <w:spacing w:before="120" w:after="120" w:line="240" w:lineRule="auto"/>
              <w:rPr>
                <w:rFonts w:ascii="Times New Roman" w:eastAsia="Times New Roman" w:hAnsi="Times New Roman" w:cs="Times New Roman"/>
                <w:sz w:val="28"/>
                <w:szCs w:val="28"/>
              </w:rPr>
            </w:pPr>
          </w:p>
        </w:tc>
      </w:tr>
      <w:tr w:rsidR="00CE2B96" w14:paraId="44D57532" w14:textId="77777777">
        <w:trPr>
          <w:trHeight w:val="1673"/>
        </w:trPr>
        <w:tc>
          <w:tcPr>
            <w:tcW w:w="3116" w:type="dxa"/>
          </w:tcPr>
          <w:p w14:paraId="3A1DF973" w14:textId="77777777" w:rsidR="00CE2B96" w:rsidRDefault="00000000">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 chấm 2:</w:t>
            </w:r>
          </w:p>
        </w:tc>
        <w:tc>
          <w:tcPr>
            <w:tcW w:w="3117" w:type="dxa"/>
          </w:tcPr>
          <w:p w14:paraId="2AF7794F" w14:textId="77777777" w:rsidR="00CE2B96" w:rsidRDefault="00CE2B96">
            <w:pPr>
              <w:spacing w:before="120" w:after="120" w:line="240" w:lineRule="auto"/>
              <w:jc w:val="center"/>
              <w:rPr>
                <w:rFonts w:ascii="Times New Roman" w:eastAsia="Times New Roman" w:hAnsi="Times New Roman" w:cs="Times New Roman"/>
                <w:sz w:val="28"/>
                <w:szCs w:val="28"/>
              </w:rPr>
            </w:pPr>
          </w:p>
        </w:tc>
        <w:tc>
          <w:tcPr>
            <w:tcW w:w="3117" w:type="dxa"/>
          </w:tcPr>
          <w:p w14:paraId="72F59EF1" w14:textId="77777777" w:rsidR="00CE2B96" w:rsidRDefault="00CE2B96">
            <w:pPr>
              <w:spacing w:before="120" w:after="120" w:line="240" w:lineRule="auto"/>
              <w:jc w:val="center"/>
              <w:rPr>
                <w:rFonts w:ascii="Times New Roman" w:eastAsia="Times New Roman" w:hAnsi="Times New Roman" w:cs="Times New Roman"/>
                <w:sz w:val="28"/>
                <w:szCs w:val="28"/>
              </w:rPr>
            </w:pPr>
          </w:p>
          <w:p w14:paraId="53DF7C2F" w14:textId="77777777" w:rsidR="00CE2B96" w:rsidRDefault="00CE2B96">
            <w:pPr>
              <w:spacing w:before="120" w:after="120" w:line="240" w:lineRule="auto"/>
              <w:rPr>
                <w:rFonts w:ascii="Times New Roman" w:eastAsia="Times New Roman" w:hAnsi="Times New Roman" w:cs="Times New Roman"/>
                <w:sz w:val="28"/>
                <w:szCs w:val="28"/>
              </w:rPr>
            </w:pPr>
          </w:p>
          <w:p w14:paraId="3FAC01FF" w14:textId="77777777" w:rsidR="00CE2B96" w:rsidRDefault="00CE2B96">
            <w:pPr>
              <w:spacing w:before="120" w:after="120" w:line="240" w:lineRule="auto"/>
              <w:rPr>
                <w:rFonts w:ascii="Times New Roman" w:eastAsia="Times New Roman" w:hAnsi="Times New Roman" w:cs="Times New Roman"/>
                <w:sz w:val="28"/>
                <w:szCs w:val="28"/>
              </w:rPr>
            </w:pPr>
          </w:p>
        </w:tc>
      </w:tr>
    </w:tbl>
    <w:p w14:paraId="4BFDC5AC" w14:textId="77777777" w:rsidR="00CE2B96" w:rsidRDefault="00CE2B96">
      <w:pPr>
        <w:spacing w:after="160" w:line="259" w:lineRule="auto"/>
        <w:rPr>
          <w:rFonts w:ascii="Times New Roman" w:eastAsia="Times New Roman" w:hAnsi="Times New Roman" w:cs="Times New Roman"/>
          <w:sz w:val="28"/>
          <w:szCs w:val="28"/>
        </w:rPr>
      </w:pPr>
    </w:p>
    <w:p w14:paraId="61952E66" w14:textId="77777777" w:rsidR="00CE2B96" w:rsidRDefault="00CE2B96">
      <w:pPr>
        <w:rPr>
          <w:rFonts w:ascii="Times New Roman" w:hAnsi="Times New Roman" w:cs="Times New Roman"/>
          <w:sz w:val="28"/>
          <w:szCs w:val="28"/>
        </w:rPr>
      </w:pPr>
    </w:p>
    <w:p w14:paraId="3321F3DE" w14:textId="77777777" w:rsidR="00CE2B96" w:rsidRDefault="00CE2B96">
      <w:pPr>
        <w:rPr>
          <w:rFonts w:ascii="Times New Roman" w:hAnsi="Times New Roman" w:cs="Times New Roman"/>
          <w:sz w:val="28"/>
          <w:szCs w:val="28"/>
        </w:rPr>
      </w:pPr>
    </w:p>
    <w:p w14:paraId="38956C4F" w14:textId="77777777" w:rsidR="00CE2B96" w:rsidRDefault="00CE2B96">
      <w:pPr>
        <w:rPr>
          <w:rFonts w:ascii="Times New Roman" w:hAnsi="Times New Roman" w:cs="Times New Roman"/>
          <w:sz w:val="28"/>
          <w:szCs w:val="28"/>
        </w:rPr>
      </w:pPr>
    </w:p>
    <w:p w14:paraId="5768D250" w14:textId="77777777" w:rsidR="00CE2B96" w:rsidRDefault="00CE2B96">
      <w:pPr>
        <w:rPr>
          <w:rFonts w:ascii="Times New Roman" w:hAnsi="Times New Roman" w:cs="Times New Roman"/>
          <w:sz w:val="28"/>
          <w:szCs w:val="28"/>
        </w:rPr>
      </w:pPr>
    </w:p>
    <w:p w14:paraId="6B592911" w14:textId="77777777" w:rsidR="00CE2B96" w:rsidRDefault="00CE2B96">
      <w:pPr>
        <w:rPr>
          <w:rFonts w:ascii="Times New Roman" w:hAnsi="Times New Roman" w:cs="Times New Roman"/>
          <w:sz w:val="28"/>
          <w:szCs w:val="28"/>
        </w:rPr>
      </w:pPr>
    </w:p>
    <w:p w14:paraId="5689617E" w14:textId="77777777" w:rsidR="00CE2B96" w:rsidRDefault="00CE2B96">
      <w:pPr>
        <w:rPr>
          <w:rFonts w:ascii="Times New Roman" w:hAnsi="Times New Roman" w:cs="Times New Roman"/>
          <w:sz w:val="28"/>
          <w:szCs w:val="28"/>
        </w:rPr>
      </w:pPr>
    </w:p>
    <w:p w14:paraId="6F6E0366" w14:textId="77777777" w:rsidR="00CE2B96" w:rsidRDefault="00CE2B96">
      <w:pPr>
        <w:rPr>
          <w:rFonts w:ascii="Times New Roman" w:hAnsi="Times New Roman" w:cs="Times New Roman"/>
          <w:sz w:val="28"/>
          <w:szCs w:val="28"/>
        </w:rPr>
      </w:pPr>
    </w:p>
    <w:p w14:paraId="6A855E15" w14:textId="77777777" w:rsidR="00CE2B9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MỤC LỤC</w:t>
      </w:r>
    </w:p>
    <w:p w14:paraId="1977398D"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r w:rsidRPr="001F22DF">
        <w:rPr>
          <w:rFonts w:ascii="Times New Roman" w:eastAsia="Times New Roman" w:hAnsi="Times New Roman" w:cs="Times New Roman"/>
          <w:bCs/>
          <w:sz w:val="28"/>
          <w:szCs w:val="28"/>
        </w:rPr>
        <w:fldChar w:fldCharType="begin"/>
      </w:r>
      <w:r w:rsidRPr="001F22DF">
        <w:rPr>
          <w:rFonts w:ascii="Times New Roman" w:eastAsia="Times New Roman" w:hAnsi="Times New Roman" w:cs="Times New Roman"/>
          <w:bCs/>
          <w:sz w:val="28"/>
          <w:szCs w:val="28"/>
        </w:rPr>
        <w:instrText xml:space="preserve"> TOC \o "1-3" \h \z \u </w:instrText>
      </w:r>
      <w:r w:rsidRPr="001F22DF">
        <w:rPr>
          <w:rFonts w:ascii="Times New Roman" w:eastAsia="Times New Roman" w:hAnsi="Times New Roman" w:cs="Times New Roman"/>
          <w:bCs/>
          <w:sz w:val="28"/>
          <w:szCs w:val="28"/>
        </w:rPr>
        <w:fldChar w:fldCharType="separate"/>
      </w:r>
      <w:hyperlink w:anchor="_Toc153264117" w:history="1">
        <w:r w:rsidRPr="001F22DF">
          <w:rPr>
            <w:rStyle w:val="Hyperlink"/>
            <w:rFonts w:ascii="Times New Roman" w:eastAsia="Times New Roman" w:hAnsi="Times New Roman" w:cs="Times New Roman"/>
            <w:bCs/>
            <w:sz w:val="28"/>
            <w:szCs w:val="28"/>
          </w:rPr>
          <w:t>LỜI CẢM ƠN</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_Toc153264117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5</w:t>
        </w:r>
        <w:r w:rsidRPr="001F22DF">
          <w:rPr>
            <w:rFonts w:ascii="Times New Roman" w:hAnsi="Times New Roman" w:cs="Times New Roman"/>
            <w:bCs/>
            <w:sz w:val="28"/>
            <w:szCs w:val="28"/>
          </w:rPr>
          <w:fldChar w:fldCharType="end"/>
        </w:r>
      </w:hyperlink>
    </w:p>
    <w:p w14:paraId="0DE79B9C"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18" w:history="1">
        <w:r w:rsidRPr="001F22DF">
          <w:rPr>
            <w:rStyle w:val="Hyperlink"/>
            <w:rFonts w:ascii="Times New Roman" w:hAnsi="Times New Roman" w:cs="Times New Roman"/>
            <w:bCs/>
            <w:sz w:val="28"/>
            <w:szCs w:val="28"/>
          </w:rPr>
          <w:t>MỞ ĐẦU</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_Toc153264118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6</w:t>
        </w:r>
        <w:r w:rsidRPr="001F22DF">
          <w:rPr>
            <w:rFonts w:ascii="Times New Roman" w:hAnsi="Times New Roman" w:cs="Times New Roman"/>
            <w:bCs/>
            <w:sz w:val="28"/>
            <w:szCs w:val="28"/>
          </w:rPr>
          <w:fldChar w:fldCharType="end"/>
        </w:r>
      </w:hyperlink>
    </w:p>
    <w:p w14:paraId="09496ACB"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19" w:history="1">
        <w:r w:rsidRPr="001F22DF">
          <w:rPr>
            <w:rStyle w:val="Hyperlink"/>
            <w:rFonts w:ascii="Times New Roman" w:hAnsi="Times New Roman" w:cs="Times New Roman"/>
            <w:bCs/>
            <w:sz w:val="28"/>
            <w:szCs w:val="28"/>
          </w:rPr>
          <w:t>CHƯƠNG 1: KHẢO SÁT VÀ TỔNG QUAN ĐỀ TÀI</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_Toc153264119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7</w:t>
        </w:r>
        <w:r w:rsidRPr="001F22DF">
          <w:rPr>
            <w:rFonts w:ascii="Times New Roman" w:hAnsi="Times New Roman" w:cs="Times New Roman"/>
            <w:bCs/>
            <w:sz w:val="28"/>
            <w:szCs w:val="28"/>
          </w:rPr>
          <w:fldChar w:fldCharType="end"/>
        </w:r>
      </w:hyperlink>
    </w:p>
    <w:p w14:paraId="6092AD49"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0" w:history="1">
        <w:r w:rsidRPr="001F22DF">
          <w:rPr>
            <w:rStyle w:val="Hyperlink"/>
            <w:rFonts w:ascii="Times New Roman" w:hAnsi="Times New Roman" w:cs="Times New Roman"/>
            <w:bCs/>
            <w:sz w:val="28"/>
            <w:szCs w:val="28"/>
          </w:rPr>
          <w:t>1.1 Khảo sát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7</w:t>
        </w:r>
        <w:r w:rsidRPr="001F22DF">
          <w:rPr>
            <w:rFonts w:ascii="Times New Roman" w:hAnsi="Times New Roman" w:cs="Times New Roman"/>
            <w:bCs/>
            <w:sz w:val="28"/>
            <w:szCs w:val="28"/>
          </w:rPr>
          <w:fldChar w:fldCharType="end"/>
        </w:r>
      </w:hyperlink>
    </w:p>
    <w:p w14:paraId="760EA48E" w14:textId="77777777" w:rsidR="00CE2B96" w:rsidRPr="001F22DF" w:rsidRDefault="00000000">
      <w:pPr>
        <w:pStyle w:val="TOC2"/>
        <w:tabs>
          <w:tab w:val="left" w:pos="880"/>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1" w:history="1">
        <w:r w:rsidRPr="001F22DF">
          <w:rPr>
            <w:rStyle w:val="Hyperlink"/>
            <w:rFonts w:ascii="Times New Roman" w:eastAsia="Times New Roman" w:hAnsi="Times New Roman" w:cs="Times New Roman"/>
            <w:bCs/>
            <w:sz w:val="28"/>
            <w:szCs w:val="28"/>
          </w:rPr>
          <w:t>1.2</w:t>
        </w:r>
        <w:r w:rsidRPr="001F22DF">
          <w:rPr>
            <w:rFonts w:ascii="Times New Roman" w:eastAsiaTheme="minorEastAsia" w:hAnsi="Times New Roman" w:cs="Times New Roman"/>
            <w:bCs/>
            <w:kern w:val="2"/>
            <w:sz w:val="28"/>
            <w:szCs w:val="28"/>
            <w:lang w:val="vi-VN"/>
            <w14:ligatures w14:val="standardContextual"/>
          </w:rPr>
          <w:t xml:space="preserve"> </w:t>
        </w:r>
        <w:r w:rsidRPr="001F22DF">
          <w:rPr>
            <w:rStyle w:val="Hyperlink"/>
            <w:rFonts w:ascii="Times New Roman" w:hAnsi="Times New Roman" w:cs="Times New Roman"/>
            <w:bCs/>
            <w:sz w:val="28"/>
            <w:szCs w:val="28"/>
          </w:rPr>
          <w:t>Tổng quan đề tài</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7</w:t>
        </w:r>
        <w:r w:rsidRPr="001F22DF">
          <w:rPr>
            <w:rFonts w:ascii="Times New Roman" w:hAnsi="Times New Roman" w:cs="Times New Roman"/>
            <w:bCs/>
            <w:sz w:val="28"/>
            <w:szCs w:val="28"/>
          </w:rPr>
          <w:fldChar w:fldCharType="end"/>
        </w:r>
      </w:hyperlink>
    </w:p>
    <w:p w14:paraId="2ACBD007"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2" w:history="1">
        <w:r w:rsidRPr="001F22DF">
          <w:rPr>
            <w:rStyle w:val="Hyperlink"/>
            <w:rFonts w:ascii="Times New Roman" w:hAnsi="Times New Roman" w:cs="Times New Roman"/>
            <w:bCs/>
            <w:sz w:val="28"/>
            <w:szCs w:val="28"/>
          </w:rPr>
          <w:t>1.3 Một số trang chính của App</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_Toc153264122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8</w:t>
        </w:r>
        <w:r w:rsidRPr="001F22DF">
          <w:rPr>
            <w:rFonts w:ascii="Times New Roman" w:hAnsi="Times New Roman" w:cs="Times New Roman"/>
            <w:bCs/>
            <w:sz w:val="28"/>
            <w:szCs w:val="28"/>
          </w:rPr>
          <w:fldChar w:fldCharType="end"/>
        </w:r>
      </w:hyperlink>
    </w:p>
    <w:p w14:paraId="67F85A82"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3" w:history="1">
        <w:r w:rsidRPr="001F22DF">
          <w:rPr>
            <w:rStyle w:val="Hyperlink"/>
            <w:rFonts w:ascii="Times New Roman" w:hAnsi="Times New Roman" w:cs="Times New Roman"/>
            <w:bCs/>
            <w:sz w:val="28"/>
            <w:szCs w:val="28"/>
          </w:rPr>
          <w:t>CHƯƠNG 2. THIẾT KẾ CẤU TRÚC HỆ THỐNG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_Toc153264123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9</w:t>
        </w:r>
        <w:r w:rsidRPr="001F22DF">
          <w:rPr>
            <w:rFonts w:ascii="Times New Roman" w:hAnsi="Times New Roman" w:cs="Times New Roman"/>
            <w:bCs/>
            <w:sz w:val="28"/>
            <w:szCs w:val="28"/>
          </w:rPr>
          <w:fldChar w:fldCharType="end"/>
        </w:r>
      </w:hyperlink>
    </w:p>
    <w:p w14:paraId="3DB50F62" w14:textId="77777777" w:rsidR="00CE2B96" w:rsidRPr="001F22DF" w:rsidRDefault="00000000">
      <w:pPr>
        <w:pStyle w:val="TOC2"/>
        <w:tabs>
          <w:tab w:val="left" w:pos="880"/>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4" w:history="1">
        <w:r w:rsidRPr="001F22DF">
          <w:rPr>
            <w:rStyle w:val="Hyperlink"/>
            <w:rFonts w:ascii="Times New Roman" w:eastAsia="Times New Roman" w:hAnsi="Times New Roman" w:cs="Times New Roman"/>
            <w:bCs/>
            <w:sz w:val="28"/>
            <w:szCs w:val="28"/>
          </w:rPr>
          <w:t>2.1</w:t>
        </w:r>
        <w:r w:rsidRPr="001F22DF">
          <w:rPr>
            <w:rFonts w:ascii="Times New Roman" w:eastAsiaTheme="minorEastAsia" w:hAnsi="Times New Roman" w:cs="Times New Roman"/>
            <w:bCs/>
            <w:kern w:val="2"/>
            <w:sz w:val="28"/>
            <w:szCs w:val="28"/>
            <w:lang w:val="vi-VN"/>
            <w14:ligatures w14:val="standardContextual"/>
          </w:rPr>
          <w:t xml:space="preserve"> </w:t>
        </w:r>
        <w:r w:rsidRPr="001F22DF">
          <w:rPr>
            <w:rStyle w:val="Hyperlink"/>
            <w:rFonts w:ascii="Times New Roman" w:hAnsi="Times New Roman" w:cs="Times New Roman"/>
            <w:bCs/>
            <w:sz w:val="28"/>
            <w:szCs w:val="28"/>
          </w:rPr>
          <w:t>Mô tả bài toán</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_Toc153264124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9</w:t>
        </w:r>
        <w:r w:rsidRPr="001F22DF">
          <w:rPr>
            <w:rFonts w:ascii="Times New Roman" w:hAnsi="Times New Roman" w:cs="Times New Roman"/>
            <w:bCs/>
            <w:sz w:val="28"/>
            <w:szCs w:val="28"/>
          </w:rPr>
          <w:fldChar w:fldCharType="end"/>
        </w:r>
      </w:hyperlink>
    </w:p>
    <w:p w14:paraId="661BFA7E" w14:textId="77777777" w:rsidR="00CE2B96" w:rsidRPr="001F22DF" w:rsidRDefault="00000000">
      <w:pPr>
        <w:pStyle w:val="TOC2"/>
        <w:tabs>
          <w:tab w:val="left" w:pos="880"/>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5" w:history="1">
        <w:r w:rsidRPr="001F22DF">
          <w:rPr>
            <w:rStyle w:val="Hyperlink"/>
            <w:rFonts w:ascii="Times New Roman" w:eastAsia="Times New Roman" w:hAnsi="Times New Roman" w:cs="Times New Roman"/>
            <w:bCs/>
            <w:sz w:val="28"/>
            <w:szCs w:val="28"/>
          </w:rPr>
          <w:t>2.2</w:t>
        </w:r>
        <w:r w:rsidRPr="001F22DF">
          <w:rPr>
            <w:rFonts w:ascii="Times New Roman" w:eastAsiaTheme="minorEastAsia" w:hAnsi="Times New Roman" w:cs="Times New Roman"/>
            <w:bCs/>
            <w:kern w:val="2"/>
            <w:sz w:val="28"/>
            <w:szCs w:val="28"/>
            <w:lang w:val="vi-VN"/>
            <w14:ligatures w14:val="standardContextual"/>
          </w:rPr>
          <w:t xml:space="preserve"> </w:t>
        </w:r>
        <w:r w:rsidRPr="001F22DF">
          <w:rPr>
            <w:rStyle w:val="Hyperlink"/>
            <w:rFonts w:ascii="Times New Roman" w:hAnsi="Times New Roman" w:cs="Times New Roman"/>
            <w:bCs/>
            <w:sz w:val="28"/>
            <w:szCs w:val="28"/>
          </w:rPr>
          <w:t>Yêu cầu về chức năng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_Toc153264125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9</w:t>
        </w:r>
        <w:r w:rsidRPr="001F22DF">
          <w:rPr>
            <w:rFonts w:ascii="Times New Roman" w:hAnsi="Times New Roman" w:cs="Times New Roman"/>
            <w:bCs/>
            <w:sz w:val="28"/>
            <w:szCs w:val="28"/>
          </w:rPr>
          <w:fldChar w:fldCharType="end"/>
        </w:r>
      </w:hyperlink>
    </w:p>
    <w:p w14:paraId="5A659015"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6" w:history="1">
        <w:r w:rsidRPr="001F22DF">
          <w:rPr>
            <w:rStyle w:val="Hyperlink"/>
            <w:rFonts w:ascii="Times New Roman" w:hAnsi="Times New Roman" w:cs="Times New Roman"/>
            <w:bCs/>
            <w:sz w:val="28"/>
            <w:szCs w:val="28"/>
          </w:rPr>
          <w:t>2.3 Layout các trang.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_Toc153264126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10</w:t>
        </w:r>
        <w:r w:rsidRPr="001F22DF">
          <w:rPr>
            <w:rFonts w:ascii="Times New Roman" w:hAnsi="Times New Roman" w:cs="Times New Roman"/>
            <w:bCs/>
            <w:sz w:val="28"/>
            <w:szCs w:val="28"/>
          </w:rPr>
          <w:fldChar w:fldCharType="end"/>
        </w:r>
      </w:hyperlink>
    </w:p>
    <w:p w14:paraId="05556D71"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7" w:history="1">
        <w:r w:rsidRPr="001F22DF">
          <w:rPr>
            <w:rStyle w:val="Hyperlink"/>
            <w:rFonts w:ascii="Times New Roman" w:hAnsi="Times New Roman" w:cs="Times New Roman"/>
            <w:bCs/>
            <w:sz w:val="28"/>
            <w:szCs w:val="28"/>
          </w:rPr>
          <w:t>2.3.1 Layout đăng ký, đăng nhập</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10</w:t>
        </w:r>
        <w:r w:rsidRPr="001F22DF">
          <w:rPr>
            <w:rFonts w:ascii="Times New Roman" w:hAnsi="Times New Roman" w:cs="Times New Roman"/>
            <w:bCs/>
            <w:sz w:val="28"/>
            <w:szCs w:val="28"/>
          </w:rPr>
          <w:fldChar w:fldCharType="end"/>
        </w:r>
      </w:hyperlink>
    </w:p>
    <w:p w14:paraId="39544C89"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8" w:history="1">
        <w:r w:rsidRPr="001F22DF">
          <w:rPr>
            <w:rStyle w:val="Hyperlink"/>
            <w:rFonts w:ascii="Times New Roman" w:hAnsi="Times New Roman" w:cs="Times New Roman"/>
            <w:bCs/>
            <w:sz w:val="28"/>
            <w:szCs w:val="28"/>
          </w:rPr>
          <w:t>2.3.2 Layout Home.</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11</w:t>
        </w:r>
        <w:r w:rsidRPr="001F22DF">
          <w:rPr>
            <w:rFonts w:ascii="Times New Roman" w:hAnsi="Times New Roman" w:cs="Times New Roman"/>
            <w:bCs/>
            <w:sz w:val="28"/>
            <w:szCs w:val="28"/>
          </w:rPr>
          <w:fldChar w:fldCharType="end"/>
        </w:r>
      </w:hyperlink>
    </w:p>
    <w:p w14:paraId="7208FE5B"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29" w:history="1">
        <w:r w:rsidRPr="001F22DF">
          <w:rPr>
            <w:rStyle w:val="Hyperlink"/>
            <w:rFonts w:ascii="Times New Roman" w:hAnsi="Times New Roman" w:cs="Times New Roman"/>
            <w:bCs/>
            <w:sz w:val="28"/>
            <w:szCs w:val="28"/>
          </w:rPr>
          <w:t>2.3.3 Layout Relax</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_Toc153264129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12</w:t>
        </w:r>
        <w:r w:rsidRPr="001F22DF">
          <w:rPr>
            <w:rFonts w:ascii="Times New Roman" w:hAnsi="Times New Roman" w:cs="Times New Roman"/>
            <w:bCs/>
            <w:sz w:val="28"/>
            <w:szCs w:val="28"/>
          </w:rPr>
          <w:fldChar w:fldCharType="end"/>
        </w:r>
      </w:hyperlink>
    </w:p>
    <w:p w14:paraId="5E12DA0D"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0" w:history="1">
        <w:r w:rsidRPr="001F22DF">
          <w:rPr>
            <w:rStyle w:val="Hyperlink"/>
            <w:rFonts w:ascii="Times New Roman" w:hAnsi="Times New Roman" w:cs="Times New Roman"/>
            <w:bCs/>
            <w:sz w:val="28"/>
            <w:szCs w:val="28"/>
          </w:rPr>
          <w:t>2.3.4 Layout Search</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13</w:t>
        </w:r>
        <w:r w:rsidRPr="001F22DF">
          <w:rPr>
            <w:rFonts w:ascii="Times New Roman" w:hAnsi="Times New Roman" w:cs="Times New Roman"/>
            <w:bCs/>
            <w:sz w:val="28"/>
            <w:szCs w:val="28"/>
          </w:rPr>
          <w:fldChar w:fldCharType="end"/>
        </w:r>
      </w:hyperlink>
    </w:p>
    <w:p w14:paraId="1443FB45"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1" w:history="1">
        <w:r w:rsidRPr="001F22DF">
          <w:rPr>
            <w:rStyle w:val="Hyperlink"/>
            <w:rFonts w:ascii="Times New Roman" w:hAnsi="Times New Roman" w:cs="Times New Roman"/>
            <w:bCs/>
            <w:sz w:val="28"/>
            <w:szCs w:val="28"/>
          </w:rPr>
          <w:t>2.3.5 Layout Search-type</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14</w:t>
        </w:r>
        <w:r w:rsidRPr="001F22DF">
          <w:rPr>
            <w:rFonts w:ascii="Times New Roman" w:hAnsi="Times New Roman" w:cs="Times New Roman"/>
            <w:bCs/>
            <w:sz w:val="28"/>
            <w:szCs w:val="28"/>
          </w:rPr>
          <w:fldChar w:fldCharType="end"/>
        </w:r>
      </w:hyperlink>
    </w:p>
    <w:p w14:paraId="0F0B31AE"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2" w:history="1">
        <w:r w:rsidRPr="001F22DF">
          <w:rPr>
            <w:rStyle w:val="Hyperlink"/>
            <w:rFonts w:ascii="Times New Roman" w:hAnsi="Times New Roman" w:cs="Times New Roman"/>
            <w:bCs/>
            <w:sz w:val="28"/>
            <w:szCs w:val="28"/>
          </w:rPr>
          <w:t>2.3.6 Layout Player</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_Toc153264132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15</w:t>
        </w:r>
        <w:r w:rsidRPr="001F22DF">
          <w:rPr>
            <w:rFonts w:ascii="Times New Roman" w:hAnsi="Times New Roman" w:cs="Times New Roman"/>
            <w:bCs/>
            <w:sz w:val="28"/>
            <w:szCs w:val="28"/>
          </w:rPr>
          <w:fldChar w:fldCharType="end"/>
        </w:r>
      </w:hyperlink>
    </w:p>
    <w:p w14:paraId="3B7D88BF"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3" w:history="1">
        <w:r w:rsidRPr="001F22DF">
          <w:rPr>
            <w:rStyle w:val="Hyperlink"/>
            <w:rFonts w:ascii="Times New Roman" w:hAnsi="Times New Roman" w:cs="Times New Roman"/>
            <w:bCs/>
            <w:sz w:val="28"/>
            <w:szCs w:val="28"/>
          </w:rPr>
          <w:t>2.3.7 Layout Your</w:t>
        </w:r>
        <w:r w:rsidRPr="001F22DF">
          <w:rPr>
            <w:rStyle w:val="Hyperlink"/>
            <w:rFonts w:ascii="Times New Roman" w:hAnsi="Times New Roman" w:cs="Times New Roman"/>
            <w:bCs/>
            <w:sz w:val="28"/>
            <w:szCs w:val="28"/>
            <w:lang w:val="vi-VN"/>
          </w:rPr>
          <w:t xml:space="preserve"> </w:t>
        </w:r>
        <w:r w:rsidRPr="001F22DF">
          <w:rPr>
            <w:rStyle w:val="Hyperlink"/>
            <w:rFonts w:ascii="Times New Roman" w:hAnsi="Times New Roman" w:cs="Times New Roman"/>
            <w:bCs/>
            <w:sz w:val="28"/>
            <w:szCs w:val="28"/>
          </w:rPr>
          <w:t>Library</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_Toc153264133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16</w:t>
        </w:r>
        <w:r w:rsidRPr="001F22DF">
          <w:rPr>
            <w:rFonts w:ascii="Times New Roman" w:hAnsi="Times New Roman" w:cs="Times New Roman"/>
            <w:bCs/>
            <w:sz w:val="28"/>
            <w:szCs w:val="28"/>
          </w:rPr>
          <w:fldChar w:fldCharType="end"/>
        </w:r>
      </w:hyperlink>
    </w:p>
    <w:p w14:paraId="59F3EB7D"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4" w:history="1">
        <w:r w:rsidRPr="001F22DF">
          <w:rPr>
            <w:rStyle w:val="Hyperlink"/>
            <w:rFonts w:ascii="Times New Roman" w:hAnsi="Times New Roman" w:cs="Times New Roman"/>
            <w:bCs/>
            <w:sz w:val="28"/>
            <w:szCs w:val="28"/>
          </w:rPr>
          <w:t>2.3.8 Layout Liked Songs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_Toc153264134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17</w:t>
        </w:r>
        <w:r w:rsidRPr="001F22DF">
          <w:rPr>
            <w:rFonts w:ascii="Times New Roman" w:hAnsi="Times New Roman" w:cs="Times New Roman"/>
            <w:bCs/>
            <w:sz w:val="28"/>
            <w:szCs w:val="28"/>
          </w:rPr>
          <w:fldChar w:fldCharType="end"/>
        </w:r>
      </w:hyperlink>
    </w:p>
    <w:p w14:paraId="7D9E0E05"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5" w:history="1">
        <w:r w:rsidRPr="001F22DF">
          <w:rPr>
            <w:rStyle w:val="Hyperlink"/>
            <w:rFonts w:ascii="Times New Roman" w:hAnsi="Times New Roman" w:cs="Times New Roman"/>
            <w:bCs/>
            <w:sz w:val="28"/>
            <w:szCs w:val="28"/>
          </w:rPr>
          <w:t>2.3.9 Layout Dowloads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_Toc153264135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18</w:t>
        </w:r>
        <w:r w:rsidRPr="001F22DF">
          <w:rPr>
            <w:rFonts w:ascii="Times New Roman" w:hAnsi="Times New Roman" w:cs="Times New Roman"/>
            <w:bCs/>
            <w:sz w:val="28"/>
            <w:szCs w:val="28"/>
          </w:rPr>
          <w:fldChar w:fldCharType="end"/>
        </w:r>
      </w:hyperlink>
    </w:p>
    <w:p w14:paraId="338CE06F"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6" w:history="1">
        <w:r w:rsidRPr="001F22DF">
          <w:rPr>
            <w:rStyle w:val="Hyperlink"/>
            <w:rFonts w:ascii="Times New Roman" w:hAnsi="Times New Roman" w:cs="Times New Roman"/>
            <w:bCs/>
            <w:sz w:val="28"/>
            <w:szCs w:val="28"/>
          </w:rPr>
          <w:t>2.3.10 Layout Playlist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_Toc153264136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19</w:t>
        </w:r>
        <w:r w:rsidRPr="001F22DF">
          <w:rPr>
            <w:rFonts w:ascii="Times New Roman" w:hAnsi="Times New Roman" w:cs="Times New Roman"/>
            <w:bCs/>
            <w:sz w:val="28"/>
            <w:szCs w:val="28"/>
          </w:rPr>
          <w:fldChar w:fldCharType="end"/>
        </w:r>
      </w:hyperlink>
    </w:p>
    <w:p w14:paraId="3E8ADDAA"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7" w:history="1">
        <w:r w:rsidRPr="001F22DF">
          <w:rPr>
            <w:rStyle w:val="Hyperlink"/>
            <w:rFonts w:ascii="Times New Roman" w:hAnsi="Times New Roman" w:cs="Times New Roman"/>
            <w:bCs/>
            <w:sz w:val="28"/>
            <w:szCs w:val="28"/>
          </w:rPr>
          <w:t>2.3.11 Layout Artist Following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20</w:t>
        </w:r>
        <w:r w:rsidRPr="001F22DF">
          <w:rPr>
            <w:rFonts w:ascii="Times New Roman" w:hAnsi="Times New Roman" w:cs="Times New Roman"/>
            <w:bCs/>
            <w:sz w:val="28"/>
            <w:szCs w:val="28"/>
          </w:rPr>
          <w:fldChar w:fldCharType="end"/>
        </w:r>
      </w:hyperlink>
    </w:p>
    <w:p w14:paraId="70668657"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8" w:history="1">
        <w:r w:rsidRPr="001F22DF">
          <w:rPr>
            <w:rStyle w:val="Hyperlink"/>
            <w:rFonts w:ascii="Times New Roman" w:hAnsi="Times New Roman" w:cs="Times New Roman"/>
            <w:bCs/>
            <w:sz w:val="28"/>
            <w:szCs w:val="28"/>
          </w:rPr>
          <w:t>2.3.12 Layout Profile</w:t>
        </w:r>
        <w:r w:rsidRPr="001F22DF">
          <w:rPr>
            <w:rStyle w:val="Hyperlink"/>
            <w:rFonts w:ascii="Times New Roman" w:hAnsi="Times New Roman" w:cs="Times New Roman"/>
            <w:bCs/>
            <w:sz w:val="28"/>
            <w:szCs w:val="28"/>
            <w:lang w:val="vi-VN"/>
          </w:rPr>
          <w:t xml:space="preserve"> </w:t>
        </w:r>
        <w:r w:rsidRPr="001F22DF">
          <w:rPr>
            <w:rStyle w:val="Hyperlink"/>
            <w:rFonts w:ascii="Times New Roman" w:hAnsi="Times New Roman" w:cs="Times New Roman"/>
            <w:bCs/>
            <w:sz w:val="28"/>
            <w:szCs w:val="28"/>
          </w:rPr>
          <w:t>&amp;</w:t>
        </w:r>
        <w:r w:rsidRPr="001F22DF">
          <w:rPr>
            <w:rStyle w:val="Hyperlink"/>
            <w:rFonts w:ascii="Times New Roman" w:hAnsi="Times New Roman" w:cs="Times New Roman"/>
            <w:bCs/>
            <w:sz w:val="28"/>
            <w:szCs w:val="28"/>
            <w:lang w:val="vi-VN"/>
          </w:rPr>
          <w:t xml:space="preserve"> </w:t>
        </w:r>
        <w:r w:rsidRPr="001F22DF">
          <w:rPr>
            <w:rStyle w:val="Hyperlink"/>
            <w:rFonts w:ascii="Times New Roman" w:hAnsi="Times New Roman" w:cs="Times New Roman"/>
            <w:bCs/>
            <w:sz w:val="28"/>
            <w:szCs w:val="28"/>
          </w:rPr>
          <w:t>Settings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21</w:t>
        </w:r>
        <w:r w:rsidRPr="001F22DF">
          <w:rPr>
            <w:rFonts w:ascii="Times New Roman" w:hAnsi="Times New Roman" w:cs="Times New Roman"/>
            <w:bCs/>
            <w:sz w:val="28"/>
            <w:szCs w:val="28"/>
          </w:rPr>
          <w:fldChar w:fldCharType="end"/>
        </w:r>
      </w:hyperlink>
    </w:p>
    <w:p w14:paraId="283CB1AA" w14:textId="77777777" w:rsidR="00CE2B96" w:rsidRPr="001F22DF" w:rsidRDefault="00000000">
      <w:pPr>
        <w:pStyle w:val="TOC3"/>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39" w:history="1">
        <w:r w:rsidRPr="001F22DF">
          <w:rPr>
            <w:rStyle w:val="Hyperlink"/>
            <w:rFonts w:ascii="Times New Roman" w:hAnsi="Times New Roman" w:cs="Times New Roman"/>
            <w:bCs/>
            <w:sz w:val="28"/>
            <w:szCs w:val="28"/>
          </w:rPr>
          <w:t>2.3.13 Layout Logout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_Toc153264139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22</w:t>
        </w:r>
        <w:r w:rsidRPr="001F22DF">
          <w:rPr>
            <w:rFonts w:ascii="Times New Roman" w:hAnsi="Times New Roman" w:cs="Times New Roman"/>
            <w:bCs/>
            <w:sz w:val="28"/>
            <w:szCs w:val="28"/>
          </w:rPr>
          <w:fldChar w:fldCharType="end"/>
        </w:r>
      </w:hyperlink>
    </w:p>
    <w:p w14:paraId="3B789C8D"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0" w:history="1">
        <w:r w:rsidRPr="001F22DF">
          <w:rPr>
            <w:rStyle w:val="Hyperlink"/>
            <w:rFonts w:ascii="Times New Roman" w:hAnsi="Times New Roman" w:cs="Times New Roman"/>
            <w:bCs/>
            <w:sz w:val="28"/>
            <w:szCs w:val="28"/>
          </w:rPr>
          <w:t>CHƯƠNG 3: THIẾT KẾ GIAO DIỆN</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22</w:t>
        </w:r>
        <w:r w:rsidRPr="001F22DF">
          <w:rPr>
            <w:rFonts w:ascii="Times New Roman" w:hAnsi="Times New Roman" w:cs="Times New Roman"/>
            <w:bCs/>
            <w:sz w:val="28"/>
            <w:szCs w:val="28"/>
          </w:rPr>
          <w:fldChar w:fldCharType="end"/>
        </w:r>
      </w:hyperlink>
    </w:p>
    <w:p w14:paraId="1D1AA63D"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1" w:history="1">
        <w:r w:rsidRPr="001F22DF">
          <w:rPr>
            <w:rStyle w:val="Hyperlink"/>
            <w:rFonts w:ascii="Times New Roman" w:hAnsi="Times New Roman" w:cs="Times New Roman"/>
            <w:bCs/>
            <w:sz w:val="28"/>
            <w:szCs w:val="28"/>
          </w:rPr>
          <w:t>3.1 Giao diện đăng ký, đăng nhập.</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22</w:t>
        </w:r>
        <w:r w:rsidRPr="001F22DF">
          <w:rPr>
            <w:rFonts w:ascii="Times New Roman" w:hAnsi="Times New Roman" w:cs="Times New Roman"/>
            <w:bCs/>
            <w:sz w:val="28"/>
            <w:szCs w:val="28"/>
          </w:rPr>
          <w:fldChar w:fldCharType="end"/>
        </w:r>
      </w:hyperlink>
    </w:p>
    <w:p w14:paraId="226843E9"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2" w:history="1">
        <w:r w:rsidRPr="001F22DF">
          <w:rPr>
            <w:rStyle w:val="Hyperlink"/>
            <w:rFonts w:ascii="Times New Roman" w:hAnsi="Times New Roman" w:cs="Times New Roman"/>
            <w:bCs/>
            <w:sz w:val="28"/>
            <w:szCs w:val="28"/>
          </w:rPr>
          <w:t>3.2 Giao diện trang chủ.</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_Toc153264142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23</w:t>
        </w:r>
        <w:r w:rsidRPr="001F22DF">
          <w:rPr>
            <w:rFonts w:ascii="Times New Roman" w:hAnsi="Times New Roman" w:cs="Times New Roman"/>
            <w:bCs/>
            <w:sz w:val="28"/>
            <w:szCs w:val="28"/>
          </w:rPr>
          <w:fldChar w:fldCharType="end"/>
        </w:r>
      </w:hyperlink>
    </w:p>
    <w:p w14:paraId="1501FBA4"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3" w:history="1">
        <w:r w:rsidRPr="001F22DF">
          <w:rPr>
            <w:rStyle w:val="Hyperlink"/>
            <w:rFonts w:ascii="Times New Roman" w:hAnsi="Times New Roman" w:cs="Times New Roman"/>
            <w:bCs/>
            <w:sz w:val="28"/>
            <w:szCs w:val="28"/>
          </w:rPr>
          <w:t>3.3 Giao diện trang</w:t>
        </w:r>
        <w:r w:rsidRPr="001F22DF">
          <w:rPr>
            <w:rStyle w:val="Hyperlink"/>
            <w:rFonts w:ascii="Times New Roman" w:hAnsi="Times New Roman" w:cs="Times New Roman"/>
            <w:bCs/>
            <w:sz w:val="28"/>
            <w:szCs w:val="28"/>
            <w:lang w:val="vi-VN"/>
          </w:rPr>
          <w:t xml:space="preserve"> relax</w:t>
        </w:r>
        <w:r w:rsidRPr="001F22DF">
          <w:rPr>
            <w:rStyle w:val="Hyperlink"/>
            <w:rFonts w:ascii="Times New Roman" w:hAnsi="Times New Roman" w:cs="Times New Roman"/>
            <w:bCs/>
            <w:sz w:val="28"/>
            <w:szCs w:val="28"/>
          </w:rPr>
          <w: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_Toc153264143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25</w:t>
        </w:r>
        <w:r w:rsidRPr="001F22DF">
          <w:rPr>
            <w:rFonts w:ascii="Times New Roman" w:hAnsi="Times New Roman" w:cs="Times New Roman"/>
            <w:bCs/>
            <w:sz w:val="28"/>
            <w:szCs w:val="28"/>
          </w:rPr>
          <w:fldChar w:fldCharType="end"/>
        </w:r>
      </w:hyperlink>
    </w:p>
    <w:p w14:paraId="081F8CB0"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4" w:history="1">
        <w:r w:rsidRPr="001F22DF">
          <w:rPr>
            <w:rStyle w:val="Hyperlink"/>
            <w:rFonts w:ascii="Times New Roman" w:hAnsi="Times New Roman" w:cs="Times New Roman"/>
            <w:bCs/>
            <w:sz w:val="28"/>
            <w:szCs w:val="28"/>
          </w:rPr>
          <w:t>3.4 Giao diện trang tìm kiếm.</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_Toc153264144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26</w:t>
        </w:r>
        <w:r w:rsidRPr="001F22DF">
          <w:rPr>
            <w:rFonts w:ascii="Times New Roman" w:hAnsi="Times New Roman" w:cs="Times New Roman"/>
            <w:bCs/>
            <w:sz w:val="28"/>
            <w:szCs w:val="28"/>
          </w:rPr>
          <w:fldChar w:fldCharType="end"/>
        </w:r>
      </w:hyperlink>
    </w:p>
    <w:p w14:paraId="3D64E1B4"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5" w:history="1">
        <w:r w:rsidRPr="001F22DF">
          <w:rPr>
            <w:rStyle w:val="Hyperlink"/>
            <w:rFonts w:ascii="Times New Roman" w:hAnsi="Times New Roman" w:cs="Times New Roman"/>
            <w:bCs/>
            <w:sz w:val="28"/>
            <w:szCs w:val="28"/>
          </w:rPr>
          <w:t>3.5 Giao diện trang Search-type.</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_Toc153264145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27</w:t>
        </w:r>
        <w:r w:rsidRPr="001F22DF">
          <w:rPr>
            <w:rFonts w:ascii="Times New Roman" w:hAnsi="Times New Roman" w:cs="Times New Roman"/>
            <w:bCs/>
            <w:sz w:val="28"/>
            <w:szCs w:val="28"/>
          </w:rPr>
          <w:fldChar w:fldCharType="end"/>
        </w:r>
      </w:hyperlink>
    </w:p>
    <w:p w14:paraId="62337ED8"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6" w:history="1">
        <w:r w:rsidRPr="001F22DF">
          <w:rPr>
            <w:rStyle w:val="Hyperlink"/>
            <w:rFonts w:ascii="Times New Roman" w:hAnsi="Times New Roman" w:cs="Times New Roman"/>
            <w:bCs/>
            <w:sz w:val="28"/>
            <w:szCs w:val="28"/>
          </w:rPr>
          <w:t>3.6 Giao diện trang Player.</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_Toc153264146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27</w:t>
        </w:r>
        <w:r w:rsidRPr="001F22DF">
          <w:rPr>
            <w:rFonts w:ascii="Times New Roman" w:hAnsi="Times New Roman" w:cs="Times New Roman"/>
            <w:bCs/>
            <w:sz w:val="28"/>
            <w:szCs w:val="28"/>
          </w:rPr>
          <w:fldChar w:fldCharType="end"/>
        </w:r>
      </w:hyperlink>
    </w:p>
    <w:p w14:paraId="6C96171B"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7" w:history="1">
        <w:r w:rsidRPr="001F22DF">
          <w:rPr>
            <w:rStyle w:val="Hyperlink"/>
            <w:rFonts w:ascii="Times New Roman" w:hAnsi="Times New Roman" w:cs="Times New Roman"/>
            <w:bCs/>
            <w:sz w:val="28"/>
            <w:szCs w:val="28"/>
          </w:rPr>
          <w:t>3.7 Giao diện trang Your Library.</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28</w:t>
        </w:r>
        <w:r w:rsidRPr="001F22DF">
          <w:rPr>
            <w:rFonts w:ascii="Times New Roman" w:hAnsi="Times New Roman" w:cs="Times New Roman"/>
            <w:bCs/>
            <w:sz w:val="28"/>
            <w:szCs w:val="28"/>
          </w:rPr>
          <w:fldChar w:fldCharType="end"/>
        </w:r>
      </w:hyperlink>
    </w:p>
    <w:p w14:paraId="55016390"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8" w:history="1">
        <w:r w:rsidRPr="001F22DF">
          <w:rPr>
            <w:rStyle w:val="Hyperlink"/>
            <w:rFonts w:ascii="Times New Roman" w:hAnsi="Times New Roman" w:cs="Times New Roman"/>
            <w:bCs/>
            <w:sz w:val="28"/>
            <w:szCs w:val="28"/>
          </w:rPr>
          <w:t>3.8 Giao diện trang Liked Songs.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30</w:t>
        </w:r>
        <w:r w:rsidRPr="001F22DF">
          <w:rPr>
            <w:rFonts w:ascii="Times New Roman" w:hAnsi="Times New Roman" w:cs="Times New Roman"/>
            <w:bCs/>
            <w:sz w:val="28"/>
            <w:szCs w:val="28"/>
          </w:rPr>
          <w:fldChar w:fldCharType="end"/>
        </w:r>
      </w:hyperlink>
    </w:p>
    <w:p w14:paraId="315575C9"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49" w:history="1">
        <w:r w:rsidRPr="001F22DF">
          <w:rPr>
            <w:rStyle w:val="Hyperlink"/>
            <w:rFonts w:ascii="Times New Roman" w:hAnsi="Times New Roman" w:cs="Times New Roman"/>
            <w:bCs/>
            <w:sz w:val="28"/>
            <w:szCs w:val="28"/>
          </w:rPr>
          <w:t>3.9 Giao diện trang Dowloads.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_Toc153264149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31</w:t>
        </w:r>
        <w:r w:rsidRPr="001F22DF">
          <w:rPr>
            <w:rFonts w:ascii="Times New Roman" w:hAnsi="Times New Roman" w:cs="Times New Roman"/>
            <w:bCs/>
            <w:sz w:val="28"/>
            <w:szCs w:val="28"/>
          </w:rPr>
          <w:fldChar w:fldCharType="end"/>
        </w:r>
      </w:hyperlink>
    </w:p>
    <w:p w14:paraId="36947E21"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50" w:history="1">
        <w:r w:rsidRPr="001F22DF">
          <w:rPr>
            <w:rStyle w:val="Hyperlink"/>
            <w:rFonts w:ascii="Times New Roman" w:hAnsi="Times New Roman" w:cs="Times New Roman"/>
            <w:bCs/>
            <w:sz w:val="28"/>
            <w:szCs w:val="28"/>
          </w:rPr>
          <w:t>3.10 Giao diện trang Playlist.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_Toc153264150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32</w:t>
        </w:r>
        <w:r w:rsidRPr="001F22DF">
          <w:rPr>
            <w:rFonts w:ascii="Times New Roman" w:hAnsi="Times New Roman" w:cs="Times New Roman"/>
            <w:bCs/>
            <w:sz w:val="28"/>
            <w:szCs w:val="28"/>
          </w:rPr>
          <w:fldChar w:fldCharType="end"/>
        </w:r>
      </w:hyperlink>
    </w:p>
    <w:p w14:paraId="79B79738"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51" w:history="1">
        <w:r w:rsidRPr="001F22DF">
          <w:rPr>
            <w:rStyle w:val="Hyperlink"/>
            <w:rFonts w:ascii="Times New Roman" w:hAnsi="Times New Roman" w:cs="Times New Roman"/>
            <w:bCs/>
            <w:sz w:val="28"/>
            <w:szCs w:val="28"/>
          </w:rPr>
          <w:t>3.11 Giao diện trang Artist Following.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_Toc153264151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33</w:t>
        </w:r>
        <w:r w:rsidRPr="001F22DF">
          <w:rPr>
            <w:rFonts w:ascii="Times New Roman" w:hAnsi="Times New Roman" w:cs="Times New Roman"/>
            <w:bCs/>
            <w:sz w:val="28"/>
            <w:szCs w:val="28"/>
          </w:rPr>
          <w:fldChar w:fldCharType="end"/>
        </w:r>
      </w:hyperlink>
    </w:p>
    <w:p w14:paraId="13313A61"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52" w:history="1">
        <w:r w:rsidRPr="001F22DF">
          <w:rPr>
            <w:rStyle w:val="Hyperlink"/>
            <w:rFonts w:ascii="Times New Roman" w:hAnsi="Times New Roman" w:cs="Times New Roman"/>
            <w:bCs/>
            <w:sz w:val="28"/>
            <w:szCs w:val="28"/>
          </w:rPr>
          <w:t>3.12 Giao diện trang Profile &amp; Settings.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_Toc153264152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34</w:t>
        </w:r>
        <w:r w:rsidRPr="001F22DF">
          <w:rPr>
            <w:rFonts w:ascii="Times New Roman" w:hAnsi="Times New Roman" w:cs="Times New Roman"/>
            <w:bCs/>
            <w:sz w:val="28"/>
            <w:szCs w:val="28"/>
          </w:rPr>
          <w:fldChar w:fldCharType="end"/>
        </w:r>
      </w:hyperlink>
    </w:p>
    <w:p w14:paraId="6299589A" w14:textId="77777777" w:rsidR="00CE2B96" w:rsidRPr="001F22DF" w:rsidRDefault="00000000">
      <w:pPr>
        <w:pStyle w:val="TOC2"/>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4153" w:history="1">
        <w:r w:rsidRPr="001F22DF">
          <w:rPr>
            <w:rStyle w:val="Hyperlink"/>
            <w:rFonts w:ascii="Times New Roman" w:hAnsi="Times New Roman" w:cs="Times New Roman"/>
            <w:bCs/>
            <w:sz w:val="28"/>
            <w:szCs w:val="28"/>
          </w:rPr>
          <w:t>3.13 Giao diện trang Logout.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_Toc153264153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35</w:t>
        </w:r>
        <w:r w:rsidRPr="001F22DF">
          <w:rPr>
            <w:rFonts w:ascii="Times New Roman" w:hAnsi="Times New Roman" w:cs="Times New Roman"/>
            <w:bCs/>
            <w:sz w:val="28"/>
            <w:szCs w:val="28"/>
          </w:rPr>
          <w:fldChar w:fldCharType="end"/>
        </w:r>
      </w:hyperlink>
    </w:p>
    <w:p w14:paraId="2FE90315" w14:textId="77777777" w:rsidR="00CE2B96" w:rsidRPr="001F22DF" w:rsidRDefault="00000000">
      <w:pPr>
        <w:pStyle w:val="TOC1"/>
        <w:tabs>
          <w:tab w:val="right" w:leader="dot" w:pos="9064"/>
        </w:tabs>
        <w:rPr>
          <w:bCs/>
          <w:lang w:val="en-US"/>
        </w:rPr>
      </w:pPr>
      <w:r w:rsidRPr="001F22DF">
        <w:rPr>
          <w:rFonts w:ascii="Times New Roman" w:eastAsia="Times New Roman" w:hAnsi="Times New Roman" w:cs="Times New Roman"/>
          <w:bCs/>
          <w:sz w:val="28"/>
          <w:szCs w:val="28"/>
        </w:rPr>
        <w:fldChar w:fldCharType="end"/>
      </w:r>
      <w:r w:rsidRPr="001F22DF">
        <w:rPr>
          <w:rFonts w:ascii="Times New Roman" w:hAnsi="Times New Roman" w:cs="Times New Roman"/>
          <w:bCs/>
          <w:sz w:val="28"/>
          <w:szCs w:val="28"/>
          <w:lang w:val="en-US"/>
        </w:rPr>
        <w:t>KẾT LUẬN</w:t>
      </w:r>
      <w:hyperlink w:anchor="_Toc153264118" w:history="1">
        <w:r w:rsidRPr="001F22DF">
          <w:rPr>
            <w:rFonts w:ascii="Times New Roman" w:hAnsi="Times New Roman" w:cs="Times New Roman"/>
            <w:bCs/>
            <w:sz w:val="28"/>
            <w:szCs w:val="28"/>
          </w:rPr>
          <w:tab/>
        </w:r>
        <w:r w:rsidRPr="001F22DF">
          <w:rPr>
            <w:rFonts w:ascii="Times New Roman" w:hAnsi="Times New Roman" w:cs="Times New Roman"/>
            <w:bCs/>
            <w:sz w:val="28"/>
            <w:szCs w:val="28"/>
            <w:lang w:val="en-US"/>
          </w:rPr>
          <w:t>3</w:t>
        </w:r>
      </w:hyperlink>
      <w:r w:rsidRPr="001F22DF">
        <w:rPr>
          <w:rFonts w:ascii="Times New Roman" w:hAnsi="Times New Roman" w:cs="Times New Roman"/>
          <w:bCs/>
          <w:sz w:val="28"/>
          <w:szCs w:val="28"/>
          <w:lang w:val="en-US"/>
        </w:rPr>
        <w:t>7</w:t>
      </w:r>
    </w:p>
    <w:p w14:paraId="19280F21" w14:textId="77777777" w:rsidR="00CE2B96" w:rsidRDefault="00CE2B96">
      <w:pPr>
        <w:rPr>
          <w:rFonts w:ascii="Times New Roman" w:eastAsia="Times New Roman" w:hAnsi="Times New Roman" w:cs="Times New Roman"/>
          <w:b/>
          <w:sz w:val="28"/>
          <w:szCs w:val="28"/>
        </w:rPr>
      </w:pPr>
    </w:p>
    <w:p w14:paraId="30D917F1" w14:textId="77777777" w:rsidR="00CE2B96" w:rsidRDefault="00CE2B96">
      <w:pPr>
        <w:rPr>
          <w:rFonts w:ascii="Times New Roman" w:eastAsia="Times New Roman" w:hAnsi="Times New Roman" w:cs="Times New Roman"/>
          <w:b/>
          <w:sz w:val="28"/>
          <w:szCs w:val="28"/>
        </w:rPr>
      </w:pPr>
    </w:p>
    <w:p w14:paraId="13783FD0" w14:textId="77777777" w:rsidR="00CE2B96" w:rsidRDefault="00CE2B96">
      <w:pPr>
        <w:rPr>
          <w:rFonts w:ascii="Times New Roman" w:eastAsia="Times New Roman" w:hAnsi="Times New Roman" w:cs="Times New Roman"/>
          <w:b/>
          <w:sz w:val="28"/>
          <w:szCs w:val="28"/>
        </w:rPr>
      </w:pPr>
    </w:p>
    <w:p w14:paraId="0734B814" w14:textId="77777777" w:rsidR="00CE2B96" w:rsidRDefault="00CE2B96">
      <w:pPr>
        <w:jc w:val="center"/>
        <w:rPr>
          <w:rFonts w:ascii="Times New Roman" w:eastAsia="Times New Roman" w:hAnsi="Times New Roman" w:cs="Times New Roman"/>
          <w:b/>
          <w:sz w:val="28"/>
          <w:szCs w:val="28"/>
        </w:rPr>
      </w:pPr>
    </w:p>
    <w:p w14:paraId="0C867C82" w14:textId="77777777" w:rsidR="00CE2B96" w:rsidRDefault="00CE2B96">
      <w:pPr>
        <w:jc w:val="center"/>
        <w:rPr>
          <w:rFonts w:ascii="Times New Roman" w:eastAsia="Times New Roman" w:hAnsi="Times New Roman" w:cs="Times New Roman"/>
          <w:b/>
          <w:sz w:val="28"/>
          <w:szCs w:val="28"/>
        </w:rPr>
      </w:pPr>
    </w:p>
    <w:p w14:paraId="1E634545" w14:textId="77777777" w:rsidR="00CE2B96" w:rsidRDefault="00CE2B96">
      <w:pPr>
        <w:jc w:val="center"/>
        <w:rPr>
          <w:rFonts w:ascii="Times New Roman" w:eastAsia="Times New Roman" w:hAnsi="Times New Roman" w:cs="Times New Roman"/>
          <w:b/>
          <w:sz w:val="28"/>
          <w:szCs w:val="28"/>
        </w:rPr>
      </w:pPr>
    </w:p>
    <w:p w14:paraId="61652AD3" w14:textId="77777777" w:rsidR="00CE2B96" w:rsidRDefault="00CE2B96">
      <w:pPr>
        <w:jc w:val="center"/>
        <w:rPr>
          <w:rFonts w:ascii="Times New Roman" w:eastAsia="Times New Roman" w:hAnsi="Times New Roman" w:cs="Times New Roman"/>
          <w:b/>
          <w:sz w:val="28"/>
          <w:szCs w:val="28"/>
        </w:rPr>
      </w:pPr>
    </w:p>
    <w:p w14:paraId="0128DACA" w14:textId="77777777" w:rsidR="00CE2B96" w:rsidRDefault="00CE2B96">
      <w:pPr>
        <w:jc w:val="center"/>
        <w:rPr>
          <w:rFonts w:ascii="Times New Roman" w:eastAsia="Times New Roman" w:hAnsi="Times New Roman" w:cs="Times New Roman"/>
          <w:b/>
          <w:sz w:val="28"/>
          <w:szCs w:val="28"/>
        </w:rPr>
      </w:pPr>
    </w:p>
    <w:p w14:paraId="175E2DB5" w14:textId="77777777" w:rsidR="00CE2B96" w:rsidRDefault="00CE2B96">
      <w:pPr>
        <w:jc w:val="center"/>
        <w:rPr>
          <w:rFonts w:ascii="Times New Roman" w:eastAsia="Times New Roman" w:hAnsi="Times New Roman" w:cs="Times New Roman"/>
          <w:b/>
          <w:sz w:val="28"/>
          <w:szCs w:val="28"/>
        </w:rPr>
      </w:pPr>
    </w:p>
    <w:p w14:paraId="130C46AF" w14:textId="77777777" w:rsidR="00CE2B96" w:rsidRDefault="00CE2B96">
      <w:pPr>
        <w:jc w:val="center"/>
        <w:rPr>
          <w:rFonts w:ascii="Times New Roman" w:eastAsia="Times New Roman" w:hAnsi="Times New Roman" w:cs="Times New Roman"/>
          <w:b/>
          <w:sz w:val="28"/>
          <w:szCs w:val="28"/>
        </w:rPr>
      </w:pPr>
    </w:p>
    <w:p w14:paraId="590062F4" w14:textId="77777777" w:rsidR="00CE2B96" w:rsidRDefault="00CE2B96">
      <w:pPr>
        <w:jc w:val="center"/>
        <w:rPr>
          <w:rFonts w:ascii="Times New Roman" w:eastAsia="Times New Roman" w:hAnsi="Times New Roman" w:cs="Times New Roman"/>
          <w:b/>
          <w:sz w:val="28"/>
          <w:szCs w:val="28"/>
        </w:rPr>
      </w:pPr>
    </w:p>
    <w:p w14:paraId="7EE115BF" w14:textId="77777777" w:rsidR="00CE2B96" w:rsidRDefault="00CE2B96">
      <w:pPr>
        <w:jc w:val="center"/>
        <w:rPr>
          <w:rFonts w:ascii="Times New Roman" w:eastAsia="Times New Roman" w:hAnsi="Times New Roman" w:cs="Times New Roman"/>
          <w:b/>
          <w:sz w:val="28"/>
          <w:szCs w:val="28"/>
        </w:rPr>
      </w:pPr>
    </w:p>
    <w:p w14:paraId="1C0C4683" w14:textId="77777777" w:rsidR="00CE2B96" w:rsidRDefault="00CE2B96">
      <w:pPr>
        <w:jc w:val="center"/>
        <w:rPr>
          <w:rFonts w:ascii="Times New Roman" w:eastAsia="Times New Roman" w:hAnsi="Times New Roman" w:cs="Times New Roman"/>
          <w:b/>
          <w:sz w:val="28"/>
          <w:szCs w:val="28"/>
        </w:rPr>
      </w:pPr>
    </w:p>
    <w:p w14:paraId="1DF9C876" w14:textId="77777777" w:rsidR="00CE2B96" w:rsidRDefault="00CE2B96">
      <w:pPr>
        <w:jc w:val="center"/>
        <w:rPr>
          <w:rFonts w:ascii="Times New Roman" w:eastAsia="Times New Roman" w:hAnsi="Times New Roman" w:cs="Times New Roman"/>
          <w:b/>
          <w:sz w:val="28"/>
          <w:szCs w:val="28"/>
        </w:rPr>
      </w:pPr>
    </w:p>
    <w:p w14:paraId="128C2B8A" w14:textId="77777777" w:rsidR="00CE2B96" w:rsidRDefault="00CE2B96">
      <w:pPr>
        <w:jc w:val="center"/>
        <w:rPr>
          <w:rFonts w:ascii="Times New Roman" w:eastAsia="Times New Roman" w:hAnsi="Times New Roman" w:cs="Times New Roman"/>
          <w:b/>
          <w:sz w:val="28"/>
          <w:szCs w:val="28"/>
        </w:rPr>
      </w:pPr>
    </w:p>
    <w:p w14:paraId="266F0A5A" w14:textId="77777777" w:rsidR="00CE2B96" w:rsidRDefault="00CE2B96">
      <w:pPr>
        <w:jc w:val="center"/>
        <w:rPr>
          <w:rFonts w:ascii="Times New Roman" w:eastAsia="Times New Roman" w:hAnsi="Times New Roman" w:cs="Times New Roman"/>
          <w:b/>
          <w:sz w:val="28"/>
          <w:szCs w:val="28"/>
        </w:rPr>
      </w:pPr>
    </w:p>
    <w:p w14:paraId="0CECE189" w14:textId="77777777" w:rsidR="00CE2B96" w:rsidRDefault="00CE2B96">
      <w:pPr>
        <w:jc w:val="center"/>
        <w:rPr>
          <w:rFonts w:ascii="Times New Roman" w:eastAsia="Times New Roman" w:hAnsi="Times New Roman" w:cs="Times New Roman"/>
          <w:b/>
          <w:sz w:val="28"/>
          <w:szCs w:val="28"/>
        </w:rPr>
      </w:pPr>
    </w:p>
    <w:p w14:paraId="7694F924" w14:textId="77777777" w:rsidR="00CE2B96" w:rsidRDefault="00CE2B96">
      <w:pPr>
        <w:jc w:val="center"/>
        <w:rPr>
          <w:rFonts w:ascii="Times New Roman" w:eastAsia="Times New Roman" w:hAnsi="Times New Roman" w:cs="Times New Roman"/>
          <w:b/>
          <w:sz w:val="28"/>
          <w:szCs w:val="28"/>
        </w:rPr>
      </w:pPr>
    </w:p>
    <w:p w14:paraId="4C26D902" w14:textId="77777777" w:rsidR="00CE2B96" w:rsidRDefault="00CE2B96">
      <w:pPr>
        <w:jc w:val="center"/>
        <w:rPr>
          <w:rFonts w:ascii="Times New Roman" w:eastAsia="Times New Roman" w:hAnsi="Times New Roman" w:cs="Times New Roman"/>
          <w:b/>
          <w:sz w:val="28"/>
          <w:szCs w:val="28"/>
        </w:rPr>
      </w:pPr>
    </w:p>
    <w:p w14:paraId="095FF02E" w14:textId="77777777" w:rsidR="00CE2B96" w:rsidRDefault="00CE2B96">
      <w:pPr>
        <w:jc w:val="center"/>
        <w:rPr>
          <w:rFonts w:ascii="Times New Roman" w:eastAsia="Times New Roman" w:hAnsi="Times New Roman" w:cs="Times New Roman"/>
          <w:b/>
          <w:sz w:val="28"/>
          <w:szCs w:val="28"/>
        </w:rPr>
      </w:pPr>
    </w:p>
    <w:p w14:paraId="408DCF01" w14:textId="77777777" w:rsidR="00CE2B96" w:rsidRDefault="00CE2B96">
      <w:pPr>
        <w:jc w:val="center"/>
        <w:rPr>
          <w:rFonts w:ascii="Times New Roman" w:eastAsia="Times New Roman" w:hAnsi="Times New Roman" w:cs="Times New Roman"/>
          <w:b/>
          <w:sz w:val="28"/>
          <w:szCs w:val="28"/>
        </w:rPr>
      </w:pPr>
    </w:p>
    <w:p w14:paraId="1B4B3F58" w14:textId="77777777" w:rsidR="00CE2B96" w:rsidRDefault="00CE2B96">
      <w:pPr>
        <w:jc w:val="center"/>
        <w:rPr>
          <w:rFonts w:ascii="Times New Roman" w:eastAsia="Times New Roman" w:hAnsi="Times New Roman" w:cs="Times New Roman"/>
          <w:b/>
          <w:sz w:val="28"/>
          <w:szCs w:val="28"/>
        </w:rPr>
      </w:pPr>
    </w:p>
    <w:p w14:paraId="30C9CE9D" w14:textId="77777777" w:rsidR="00CE2B96" w:rsidRDefault="00CE2B96">
      <w:pPr>
        <w:jc w:val="center"/>
        <w:rPr>
          <w:rFonts w:ascii="Times New Roman" w:eastAsia="Times New Roman" w:hAnsi="Times New Roman" w:cs="Times New Roman"/>
          <w:b/>
          <w:sz w:val="28"/>
          <w:szCs w:val="28"/>
        </w:rPr>
      </w:pPr>
    </w:p>
    <w:p w14:paraId="490826FD" w14:textId="77777777" w:rsidR="00CE2B96" w:rsidRDefault="00CE2B96">
      <w:pPr>
        <w:jc w:val="center"/>
        <w:rPr>
          <w:rFonts w:ascii="Times New Roman" w:eastAsia="Times New Roman" w:hAnsi="Times New Roman" w:cs="Times New Roman"/>
          <w:b/>
          <w:sz w:val="28"/>
          <w:szCs w:val="28"/>
        </w:rPr>
      </w:pPr>
    </w:p>
    <w:p w14:paraId="58CC9C76" w14:textId="77777777" w:rsidR="00CE2B96" w:rsidRDefault="00CE2B96">
      <w:pPr>
        <w:jc w:val="center"/>
        <w:rPr>
          <w:rFonts w:ascii="Times New Roman" w:eastAsia="Times New Roman" w:hAnsi="Times New Roman" w:cs="Times New Roman"/>
          <w:b/>
          <w:sz w:val="28"/>
          <w:szCs w:val="28"/>
        </w:rPr>
      </w:pPr>
    </w:p>
    <w:p w14:paraId="3C9B51EE" w14:textId="77777777" w:rsidR="00CE2B96" w:rsidRDefault="00CE2B96">
      <w:pPr>
        <w:jc w:val="center"/>
        <w:rPr>
          <w:rFonts w:ascii="Times New Roman" w:eastAsia="Times New Roman" w:hAnsi="Times New Roman" w:cs="Times New Roman"/>
          <w:b/>
          <w:sz w:val="28"/>
          <w:szCs w:val="28"/>
        </w:rPr>
      </w:pPr>
    </w:p>
    <w:p w14:paraId="2DA2E2FD" w14:textId="77777777" w:rsidR="00CE2B96" w:rsidRDefault="00CE2B96">
      <w:pPr>
        <w:jc w:val="center"/>
        <w:rPr>
          <w:rFonts w:ascii="Times New Roman" w:eastAsia="Times New Roman" w:hAnsi="Times New Roman" w:cs="Times New Roman"/>
          <w:b/>
          <w:sz w:val="28"/>
          <w:szCs w:val="28"/>
        </w:rPr>
      </w:pPr>
    </w:p>
    <w:p w14:paraId="5CEAE158" w14:textId="77777777" w:rsidR="00CE2B96" w:rsidRDefault="00000000">
      <w:pPr>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DANH</w:t>
      </w:r>
      <w:r>
        <w:rPr>
          <w:rFonts w:ascii="Times New Roman" w:eastAsia="Times New Roman" w:hAnsi="Times New Roman" w:cs="Times New Roman"/>
          <w:b/>
          <w:sz w:val="28"/>
          <w:szCs w:val="28"/>
          <w:lang w:val="vi-VN"/>
        </w:rPr>
        <w:t xml:space="preserve"> MỤC HÌNH ẢNH</w:t>
      </w:r>
    </w:p>
    <w:p w14:paraId="39D3DA37" w14:textId="77777777" w:rsidR="00CE2B96" w:rsidRDefault="00CE2B96">
      <w:pPr>
        <w:jc w:val="center"/>
        <w:rPr>
          <w:rFonts w:ascii="Times New Roman" w:eastAsia="Times New Roman" w:hAnsi="Times New Roman" w:cs="Times New Roman"/>
          <w:b/>
          <w:sz w:val="28"/>
          <w:szCs w:val="28"/>
          <w:lang w:val="vi-VN"/>
        </w:rPr>
      </w:pPr>
    </w:p>
    <w:p w14:paraId="0F674361"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r w:rsidRPr="001F22DF">
        <w:rPr>
          <w:rFonts w:ascii="Times New Roman" w:eastAsia="Times New Roman" w:hAnsi="Times New Roman" w:cs="Times New Roman"/>
          <w:bCs/>
          <w:sz w:val="28"/>
          <w:szCs w:val="28"/>
          <w:lang w:val="vi-VN"/>
        </w:rPr>
        <w:fldChar w:fldCharType="begin"/>
      </w:r>
      <w:r w:rsidRPr="001F22DF">
        <w:rPr>
          <w:rFonts w:ascii="Times New Roman" w:eastAsia="Times New Roman" w:hAnsi="Times New Roman" w:cs="Times New Roman"/>
          <w:bCs/>
          <w:sz w:val="28"/>
          <w:szCs w:val="28"/>
          <w:lang w:val="vi-VN"/>
        </w:rPr>
        <w:instrText xml:space="preserve"> TOC \h \z \t "ảnh,1" </w:instrText>
      </w:r>
      <w:r w:rsidRPr="001F22DF">
        <w:rPr>
          <w:rFonts w:ascii="Times New Roman" w:eastAsia="Times New Roman" w:hAnsi="Times New Roman" w:cs="Times New Roman"/>
          <w:bCs/>
          <w:sz w:val="28"/>
          <w:szCs w:val="28"/>
          <w:lang w:val="vi-VN"/>
        </w:rPr>
        <w:fldChar w:fldCharType="separate"/>
      </w:r>
      <w:hyperlink w:anchor="_Toc153269216"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2.1 </w:t>
        </w:r>
        <w:r w:rsidRPr="001F22DF">
          <w:rPr>
            <w:rStyle w:val="Hyperlink"/>
            <w:rFonts w:ascii="Times New Roman" w:hAnsi="Times New Roman" w:cs="Times New Roman"/>
            <w:bCs/>
            <w:sz w:val="28"/>
            <w:szCs w:val="28"/>
          </w:rPr>
          <w:t>Layout đăng ký, đăng nhập</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_Toc153269216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11</w:t>
        </w:r>
        <w:r w:rsidRPr="001F22DF">
          <w:rPr>
            <w:rFonts w:ascii="Times New Roman" w:hAnsi="Times New Roman" w:cs="Times New Roman"/>
            <w:bCs/>
            <w:sz w:val="28"/>
            <w:szCs w:val="28"/>
          </w:rPr>
          <w:fldChar w:fldCharType="end"/>
        </w:r>
      </w:hyperlink>
    </w:p>
    <w:p w14:paraId="07909A16"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17"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2.2 </w:t>
        </w:r>
        <w:r w:rsidRPr="001F22DF">
          <w:rPr>
            <w:rStyle w:val="Hyperlink"/>
            <w:rFonts w:ascii="Times New Roman" w:hAnsi="Times New Roman" w:cs="Times New Roman"/>
            <w:bCs/>
            <w:sz w:val="28"/>
            <w:szCs w:val="28"/>
          </w:rPr>
          <w:t>Layout Home</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_Toc153269217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12</w:t>
        </w:r>
        <w:r w:rsidRPr="001F22DF">
          <w:rPr>
            <w:rFonts w:ascii="Times New Roman" w:hAnsi="Times New Roman" w:cs="Times New Roman"/>
            <w:bCs/>
            <w:sz w:val="28"/>
            <w:szCs w:val="28"/>
          </w:rPr>
          <w:fldChar w:fldCharType="end"/>
        </w:r>
      </w:hyperlink>
    </w:p>
    <w:p w14:paraId="5173FA29"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18"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2.3 Layout Relax</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_Toc153269218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13</w:t>
        </w:r>
        <w:r w:rsidRPr="001F22DF">
          <w:rPr>
            <w:rFonts w:ascii="Times New Roman" w:hAnsi="Times New Roman" w:cs="Times New Roman"/>
            <w:bCs/>
            <w:sz w:val="28"/>
            <w:szCs w:val="28"/>
          </w:rPr>
          <w:fldChar w:fldCharType="end"/>
        </w:r>
      </w:hyperlink>
    </w:p>
    <w:p w14:paraId="6950CB43"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19"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2.4 </w:t>
        </w:r>
        <w:r w:rsidRPr="001F22DF">
          <w:rPr>
            <w:rStyle w:val="Hyperlink"/>
            <w:rFonts w:ascii="Times New Roman" w:hAnsi="Times New Roman" w:cs="Times New Roman"/>
            <w:bCs/>
            <w:sz w:val="28"/>
            <w:szCs w:val="28"/>
          </w:rPr>
          <w:t>Layout Search</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_Toc153269219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14</w:t>
        </w:r>
        <w:r w:rsidRPr="001F22DF">
          <w:rPr>
            <w:rFonts w:ascii="Times New Roman" w:hAnsi="Times New Roman" w:cs="Times New Roman"/>
            <w:bCs/>
            <w:sz w:val="28"/>
            <w:szCs w:val="28"/>
          </w:rPr>
          <w:fldChar w:fldCharType="end"/>
        </w:r>
      </w:hyperlink>
    </w:p>
    <w:p w14:paraId="5B92B768"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0"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2.5 Layout Search-type</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15</w:t>
        </w:r>
        <w:r w:rsidRPr="001F22DF">
          <w:rPr>
            <w:rFonts w:ascii="Times New Roman" w:hAnsi="Times New Roman" w:cs="Times New Roman"/>
            <w:bCs/>
            <w:sz w:val="28"/>
            <w:szCs w:val="28"/>
          </w:rPr>
          <w:fldChar w:fldCharType="end"/>
        </w:r>
      </w:hyperlink>
    </w:p>
    <w:p w14:paraId="26930A77"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1"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2.6 Layout Player</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16</w:t>
        </w:r>
        <w:r w:rsidRPr="001F22DF">
          <w:rPr>
            <w:rFonts w:ascii="Times New Roman" w:hAnsi="Times New Roman" w:cs="Times New Roman"/>
            <w:bCs/>
            <w:sz w:val="28"/>
            <w:szCs w:val="28"/>
          </w:rPr>
          <w:fldChar w:fldCharType="end"/>
        </w:r>
      </w:hyperlink>
    </w:p>
    <w:p w14:paraId="72055078"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2"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2.7 Layout Your Library</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_Toc153269222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17</w:t>
        </w:r>
        <w:r w:rsidRPr="001F22DF">
          <w:rPr>
            <w:rFonts w:ascii="Times New Roman" w:hAnsi="Times New Roman" w:cs="Times New Roman"/>
            <w:bCs/>
            <w:sz w:val="28"/>
            <w:szCs w:val="28"/>
          </w:rPr>
          <w:fldChar w:fldCharType="end"/>
        </w:r>
      </w:hyperlink>
    </w:p>
    <w:p w14:paraId="50ECF23F"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3"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2.8 Layout Liked Songs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_Toc153269223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18</w:t>
        </w:r>
        <w:r w:rsidRPr="001F22DF">
          <w:rPr>
            <w:rFonts w:ascii="Times New Roman" w:hAnsi="Times New Roman" w:cs="Times New Roman"/>
            <w:bCs/>
            <w:sz w:val="28"/>
            <w:szCs w:val="28"/>
          </w:rPr>
          <w:fldChar w:fldCharType="end"/>
        </w:r>
      </w:hyperlink>
    </w:p>
    <w:p w14:paraId="2D162F08"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4"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2.9 Layout Dowloads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_Toc153269224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19</w:t>
        </w:r>
        <w:r w:rsidRPr="001F22DF">
          <w:rPr>
            <w:rFonts w:ascii="Times New Roman" w:hAnsi="Times New Roman" w:cs="Times New Roman"/>
            <w:bCs/>
            <w:sz w:val="28"/>
            <w:szCs w:val="28"/>
          </w:rPr>
          <w:fldChar w:fldCharType="end"/>
        </w:r>
      </w:hyperlink>
    </w:p>
    <w:p w14:paraId="47171F12"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5" w:history="1">
        <w:r w:rsidRPr="001F22DF">
          <w:rPr>
            <w:rStyle w:val="Hyperlink"/>
            <w:rFonts w:ascii="Times New Roman" w:hAnsi="Times New Roman" w:cs="Times New Roman"/>
            <w:bCs/>
            <w:sz w:val="28"/>
            <w:szCs w:val="28"/>
            <w:lang w:val="en-US"/>
          </w:rPr>
          <w:t>Hình</w:t>
        </w:r>
        <w:r w:rsidRPr="001F22DF">
          <w:rPr>
            <w:rStyle w:val="Hyperlink"/>
            <w:rFonts w:ascii="Times New Roman" w:hAnsi="Times New Roman" w:cs="Times New Roman"/>
            <w:bCs/>
            <w:sz w:val="28"/>
            <w:szCs w:val="28"/>
            <w:lang w:val="vi-VN"/>
          </w:rPr>
          <w:t xml:space="preserve"> 2.10 Layout Playlist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_Toc153269225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20</w:t>
        </w:r>
        <w:r w:rsidRPr="001F22DF">
          <w:rPr>
            <w:rFonts w:ascii="Times New Roman" w:hAnsi="Times New Roman" w:cs="Times New Roman"/>
            <w:bCs/>
            <w:sz w:val="28"/>
            <w:szCs w:val="28"/>
          </w:rPr>
          <w:fldChar w:fldCharType="end"/>
        </w:r>
      </w:hyperlink>
    </w:p>
    <w:p w14:paraId="5D0FD539"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6"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2.11 Layout Artist Following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_Toc153269226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21</w:t>
        </w:r>
        <w:r w:rsidRPr="001F22DF">
          <w:rPr>
            <w:rFonts w:ascii="Times New Roman" w:hAnsi="Times New Roman" w:cs="Times New Roman"/>
            <w:bCs/>
            <w:sz w:val="28"/>
            <w:szCs w:val="28"/>
          </w:rPr>
          <w:fldChar w:fldCharType="end"/>
        </w:r>
      </w:hyperlink>
    </w:p>
    <w:p w14:paraId="4373C3D3"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7"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2.12 Layout Profile &amp; Settings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22</w:t>
        </w:r>
        <w:r w:rsidRPr="001F22DF">
          <w:rPr>
            <w:rFonts w:ascii="Times New Roman" w:hAnsi="Times New Roman" w:cs="Times New Roman"/>
            <w:bCs/>
            <w:sz w:val="28"/>
            <w:szCs w:val="28"/>
          </w:rPr>
          <w:fldChar w:fldCharType="end"/>
        </w:r>
      </w:hyperlink>
    </w:p>
    <w:p w14:paraId="4B2C4081"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8"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2.13 Layout Logout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23</w:t>
        </w:r>
        <w:r w:rsidRPr="001F22DF">
          <w:rPr>
            <w:rFonts w:ascii="Times New Roman" w:hAnsi="Times New Roman" w:cs="Times New Roman"/>
            <w:bCs/>
            <w:sz w:val="28"/>
            <w:szCs w:val="28"/>
          </w:rPr>
          <w:fldChar w:fldCharType="end"/>
        </w:r>
      </w:hyperlink>
    </w:p>
    <w:p w14:paraId="7BB3804F"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29"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3.1 Giao diện đăng ký, đăng nhập</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_Toc153269229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24</w:t>
        </w:r>
        <w:r w:rsidRPr="001F22DF">
          <w:rPr>
            <w:rFonts w:ascii="Times New Roman" w:hAnsi="Times New Roman" w:cs="Times New Roman"/>
            <w:bCs/>
            <w:sz w:val="28"/>
            <w:szCs w:val="28"/>
          </w:rPr>
          <w:fldChar w:fldCharType="end"/>
        </w:r>
      </w:hyperlink>
    </w:p>
    <w:p w14:paraId="304E42AC"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0"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3.2 Giao diện trang chủ</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25</w:t>
        </w:r>
        <w:r w:rsidRPr="001F22DF">
          <w:rPr>
            <w:rFonts w:ascii="Times New Roman" w:hAnsi="Times New Roman" w:cs="Times New Roman"/>
            <w:bCs/>
            <w:sz w:val="28"/>
            <w:szCs w:val="28"/>
          </w:rPr>
          <w:fldChar w:fldCharType="end"/>
        </w:r>
      </w:hyperlink>
    </w:p>
    <w:p w14:paraId="45609095"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1"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3.3 </w:t>
        </w:r>
        <w:r w:rsidRPr="001F22DF">
          <w:rPr>
            <w:rStyle w:val="Hyperlink"/>
            <w:rFonts w:ascii="Times New Roman" w:hAnsi="Times New Roman" w:cs="Times New Roman"/>
            <w:bCs/>
            <w:sz w:val="28"/>
            <w:szCs w:val="28"/>
          </w:rPr>
          <w:t>Giao diện trang</w:t>
        </w:r>
        <w:r w:rsidRPr="001F22DF">
          <w:rPr>
            <w:rStyle w:val="Hyperlink"/>
            <w:rFonts w:ascii="Times New Roman" w:hAnsi="Times New Roman" w:cs="Times New Roman"/>
            <w:bCs/>
            <w:sz w:val="28"/>
            <w:szCs w:val="28"/>
            <w:lang w:val="vi-VN"/>
          </w:rPr>
          <w:t xml:space="preserve"> relax</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26</w:t>
        </w:r>
        <w:r w:rsidRPr="001F22DF">
          <w:rPr>
            <w:rFonts w:ascii="Times New Roman" w:hAnsi="Times New Roman" w:cs="Times New Roman"/>
            <w:bCs/>
            <w:sz w:val="28"/>
            <w:szCs w:val="28"/>
          </w:rPr>
          <w:fldChar w:fldCharType="end"/>
        </w:r>
      </w:hyperlink>
    </w:p>
    <w:p w14:paraId="249784A3"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2"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3.4 </w:t>
        </w:r>
        <w:r w:rsidRPr="001F22DF">
          <w:rPr>
            <w:rStyle w:val="Hyperlink"/>
            <w:rFonts w:ascii="Times New Roman" w:hAnsi="Times New Roman" w:cs="Times New Roman"/>
            <w:bCs/>
            <w:sz w:val="28"/>
            <w:szCs w:val="28"/>
          </w:rPr>
          <w:t>Giao diện trang tìm kiếm</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_Toc153269232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27</w:t>
        </w:r>
        <w:r w:rsidRPr="001F22DF">
          <w:rPr>
            <w:rFonts w:ascii="Times New Roman" w:hAnsi="Times New Roman" w:cs="Times New Roman"/>
            <w:bCs/>
            <w:sz w:val="28"/>
            <w:szCs w:val="28"/>
          </w:rPr>
          <w:fldChar w:fldCharType="end"/>
        </w:r>
      </w:hyperlink>
    </w:p>
    <w:p w14:paraId="63C83941"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3"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3.5 </w:t>
        </w:r>
        <w:r w:rsidRPr="001F22DF">
          <w:rPr>
            <w:rStyle w:val="Hyperlink"/>
            <w:rFonts w:ascii="Times New Roman" w:hAnsi="Times New Roman" w:cs="Times New Roman"/>
            <w:bCs/>
            <w:sz w:val="28"/>
            <w:szCs w:val="28"/>
          </w:rPr>
          <w:t>Giao diện trang Search-type</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_Toc153269233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28</w:t>
        </w:r>
        <w:r w:rsidRPr="001F22DF">
          <w:rPr>
            <w:rFonts w:ascii="Times New Roman" w:hAnsi="Times New Roman" w:cs="Times New Roman"/>
            <w:bCs/>
            <w:sz w:val="28"/>
            <w:szCs w:val="28"/>
          </w:rPr>
          <w:fldChar w:fldCharType="end"/>
        </w:r>
      </w:hyperlink>
    </w:p>
    <w:p w14:paraId="13495CDD"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4"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3.6 </w:t>
        </w:r>
        <w:r w:rsidRPr="001F22DF">
          <w:rPr>
            <w:rStyle w:val="Hyperlink"/>
            <w:rFonts w:ascii="Times New Roman" w:hAnsi="Times New Roman" w:cs="Times New Roman"/>
            <w:bCs/>
            <w:sz w:val="28"/>
            <w:szCs w:val="28"/>
          </w:rPr>
          <w:t>Giao diện trang Player</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_Toc153269234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29</w:t>
        </w:r>
        <w:r w:rsidRPr="001F22DF">
          <w:rPr>
            <w:rFonts w:ascii="Times New Roman" w:hAnsi="Times New Roman" w:cs="Times New Roman"/>
            <w:bCs/>
            <w:sz w:val="28"/>
            <w:szCs w:val="28"/>
          </w:rPr>
          <w:fldChar w:fldCharType="end"/>
        </w:r>
      </w:hyperlink>
    </w:p>
    <w:p w14:paraId="007C537F"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5"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3.7 </w:t>
        </w:r>
        <w:r w:rsidRPr="001F22DF">
          <w:rPr>
            <w:rStyle w:val="Hyperlink"/>
            <w:rFonts w:ascii="Times New Roman" w:hAnsi="Times New Roman" w:cs="Times New Roman"/>
            <w:bCs/>
            <w:sz w:val="28"/>
            <w:szCs w:val="28"/>
          </w:rPr>
          <w:t>Giao diện trang Your Library</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_Toc153269235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30</w:t>
        </w:r>
        <w:r w:rsidRPr="001F22DF">
          <w:rPr>
            <w:rFonts w:ascii="Times New Roman" w:hAnsi="Times New Roman" w:cs="Times New Roman"/>
            <w:bCs/>
            <w:sz w:val="28"/>
            <w:szCs w:val="28"/>
          </w:rPr>
          <w:fldChar w:fldCharType="end"/>
        </w:r>
      </w:hyperlink>
    </w:p>
    <w:p w14:paraId="3C9BCE02"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6"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3.8 </w:t>
        </w:r>
        <w:r w:rsidRPr="001F22DF">
          <w:rPr>
            <w:rStyle w:val="Hyperlink"/>
            <w:rFonts w:ascii="Times New Roman" w:hAnsi="Times New Roman" w:cs="Times New Roman"/>
            <w:bCs/>
            <w:sz w:val="28"/>
            <w:szCs w:val="28"/>
          </w:rPr>
          <w:t>Giao diện trang Liked Songs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_Toc153269236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31</w:t>
        </w:r>
        <w:r w:rsidRPr="001F22DF">
          <w:rPr>
            <w:rFonts w:ascii="Times New Roman" w:hAnsi="Times New Roman" w:cs="Times New Roman"/>
            <w:bCs/>
            <w:sz w:val="28"/>
            <w:szCs w:val="28"/>
          </w:rPr>
          <w:fldChar w:fldCharType="end"/>
        </w:r>
      </w:hyperlink>
    </w:p>
    <w:p w14:paraId="403AF646"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7"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3.9 </w:t>
        </w:r>
        <w:r w:rsidRPr="001F22DF">
          <w:rPr>
            <w:rStyle w:val="Hyperlink"/>
            <w:rFonts w:ascii="Times New Roman" w:hAnsi="Times New Roman" w:cs="Times New Roman"/>
            <w:bCs/>
            <w:sz w:val="28"/>
            <w:szCs w:val="28"/>
          </w:rPr>
          <w:t>Giao diện trang Dowloads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_Toc153269237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32</w:t>
        </w:r>
        <w:r w:rsidRPr="001F22DF">
          <w:rPr>
            <w:rFonts w:ascii="Times New Roman" w:hAnsi="Times New Roman" w:cs="Times New Roman"/>
            <w:bCs/>
            <w:sz w:val="28"/>
            <w:szCs w:val="28"/>
          </w:rPr>
          <w:fldChar w:fldCharType="end"/>
        </w:r>
      </w:hyperlink>
    </w:p>
    <w:p w14:paraId="3106AEAD"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8"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3.10 </w:t>
        </w:r>
        <w:r w:rsidRPr="001F22DF">
          <w:rPr>
            <w:rStyle w:val="Hyperlink"/>
            <w:rFonts w:ascii="Times New Roman" w:hAnsi="Times New Roman" w:cs="Times New Roman"/>
            <w:bCs/>
            <w:sz w:val="28"/>
            <w:szCs w:val="28"/>
          </w:rPr>
          <w:t>Giao diện trang Playlist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_Toc153269238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33</w:t>
        </w:r>
        <w:r w:rsidRPr="001F22DF">
          <w:rPr>
            <w:rFonts w:ascii="Times New Roman" w:hAnsi="Times New Roman" w:cs="Times New Roman"/>
            <w:bCs/>
            <w:sz w:val="28"/>
            <w:szCs w:val="28"/>
          </w:rPr>
          <w:fldChar w:fldCharType="end"/>
        </w:r>
      </w:hyperlink>
    </w:p>
    <w:p w14:paraId="6867F51E"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39"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3.11 </w:t>
        </w:r>
        <w:r w:rsidRPr="001F22DF">
          <w:rPr>
            <w:rStyle w:val="Hyperlink"/>
            <w:rFonts w:ascii="Times New Roman" w:hAnsi="Times New Roman" w:cs="Times New Roman"/>
            <w:bCs/>
            <w:sz w:val="28"/>
            <w:szCs w:val="28"/>
          </w:rPr>
          <w:t>Giao diện trang Artist Following</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_Toc153269239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34</w:t>
        </w:r>
        <w:r w:rsidRPr="001F22DF">
          <w:rPr>
            <w:rFonts w:ascii="Times New Roman" w:hAnsi="Times New Roman" w:cs="Times New Roman"/>
            <w:bCs/>
            <w:sz w:val="28"/>
            <w:szCs w:val="28"/>
          </w:rPr>
          <w:fldChar w:fldCharType="end"/>
        </w:r>
      </w:hyperlink>
    </w:p>
    <w:p w14:paraId="77336AAB"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40"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3.12 </w:t>
        </w:r>
        <w:r w:rsidRPr="001F22DF">
          <w:rPr>
            <w:rStyle w:val="Hyperlink"/>
            <w:rFonts w:ascii="Times New Roman" w:hAnsi="Times New Roman" w:cs="Times New Roman"/>
            <w:bCs/>
            <w:sz w:val="28"/>
            <w:szCs w:val="28"/>
          </w:rPr>
          <w:t>Giao diện trang Profile &amp; Settings</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_Toc153269240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35</w:t>
        </w:r>
        <w:r w:rsidRPr="001F22DF">
          <w:rPr>
            <w:rFonts w:ascii="Times New Roman" w:hAnsi="Times New Roman" w:cs="Times New Roman"/>
            <w:bCs/>
            <w:sz w:val="28"/>
            <w:szCs w:val="28"/>
          </w:rPr>
          <w:fldChar w:fldCharType="end"/>
        </w:r>
      </w:hyperlink>
    </w:p>
    <w:p w14:paraId="0A901C1C" w14:textId="77777777" w:rsidR="00CE2B96" w:rsidRPr="001F22DF" w:rsidRDefault="00000000">
      <w:pPr>
        <w:pStyle w:val="TOC1"/>
        <w:tabs>
          <w:tab w:val="right" w:leader="dot" w:pos="9064"/>
        </w:tabs>
        <w:rPr>
          <w:rFonts w:ascii="Times New Roman" w:eastAsiaTheme="minorEastAsia" w:hAnsi="Times New Roman" w:cs="Times New Roman"/>
          <w:bCs/>
          <w:kern w:val="2"/>
          <w:sz w:val="28"/>
          <w:szCs w:val="28"/>
          <w:lang w:val="en-US"/>
          <w14:ligatures w14:val="standardContextual"/>
        </w:rPr>
      </w:pPr>
      <w:hyperlink w:anchor="_Toc153269241" w:history="1">
        <w:r w:rsidRPr="001F22DF">
          <w:rPr>
            <w:rStyle w:val="Hyperlink"/>
            <w:rFonts w:ascii="Times New Roman" w:hAnsi="Times New Roman" w:cs="Times New Roman"/>
            <w:bCs/>
            <w:sz w:val="28"/>
            <w:szCs w:val="28"/>
          </w:rPr>
          <w:t>Hình</w:t>
        </w:r>
        <w:r w:rsidRPr="001F22DF">
          <w:rPr>
            <w:rStyle w:val="Hyperlink"/>
            <w:rFonts w:ascii="Times New Roman" w:hAnsi="Times New Roman" w:cs="Times New Roman"/>
            <w:bCs/>
            <w:sz w:val="28"/>
            <w:szCs w:val="28"/>
            <w:lang w:val="vi-VN"/>
          </w:rPr>
          <w:t xml:space="preserve"> 3.1</w:t>
        </w:r>
        <w:r w:rsidRPr="001F22DF">
          <w:rPr>
            <w:rStyle w:val="Hyperlink"/>
            <w:rFonts w:ascii="Times New Roman" w:hAnsi="Times New Roman" w:cs="Times New Roman"/>
            <w:bCs/>
            <w:sz w:val="28"/>
            <w:szCs w:val="28"/>
            <w:lang w:val="en-US"/>
          </w:rPr>
          <w:t>3</w:t>
        </w:r>
        <w:r w:rsidRPr="001F22DF">
          <w:rPr>
            <w:rStyle w:val="Hyperlink"/>
            <w:rFonts w:ascii="Times New Roman" w:hAnsi="Times New Roman" w:cs="Times New Roman"/>
            <w:bCs/>
            <w:sz w:val="28"/>
            <w:szCs w:val="28"/>
            <w:lang w:val="vi-VN"/>
          </w:rPr>
          <w:t xml:space="preserve"> </w:t>
        </w:r>
        <w:r w:rsidRPr="001F22DF">
          <w:rPr>
            <w:rStyle w:val="Hyperlink"/>
            <w:rFonts w:ascii="Times New Roman" w:hAnsi="Times New Roman" w:cs="Times New Roman"/>
            <w:bCs/>
            <w:sz w:val="28"/>
            <w:szCs w:val="28"/>
          </w:rPr>
          <w:t>Giao diện trang Logout</w:t>
        </w:r>
        <w:r w:rsidRPr="001F22DF">
          <w:rPr>
            <w:rFonts w:ascii="Times New Roman" w:hAnsi="Times New Roman" w:cs="Times New Roman"/>
            <w:bCs/>
            <w:sz w:val="28"/>
            <w:szCs w:val="28"/>
          </w:rPr>
          <w:tab/>
        </w:r>
        <w:r w:rsidRPr="001F22DF">
          <w:rPr>
            <w:rFonts w:ascii="Times New Roman" w:hAnsi="Times New Roman" w:cs="Times New Roman"/>
            <w:bCs/>
            <w:sz w:val="28"/>
            <w:szCs w:val="28"/>
          </w:rPr>
          <w:fldChar w:fldCharType="begin"/>
        </w:r>
        <w:r w:rsidRPr="001F22DF">
          <w:rPr>
            <w:rFonts w:ascii="Times New Roman" w:hAnsi="Times New Roman" w:cs="Times New Roman"/>
            <w:bCs/>
            <w:sz w:val="28"/>
            <w:szCs w:val="28"/>
          </w:rPr>
          <w:instrText xml:space="preserve"> PAGEREF _Toc153269241 \h </w:instrText>
        </w:r>
        <w:r w:rsidRPr="001F22DF">
          <w:rPr>
            <w:rFonts w:ascii="Times New Roman" w:hAnsi="Times New Roman" w:cs="Times New Roman"/>
            <w:bCs/>
            <w:sz w:val="28"/>
            <w:szCs w:val="28"/>
          </w:rPr>
        </w:r>
        <w:r w:rsidRPr="001F22DF">
          <w:rPr>
            <w:rFonts w:ascii="Times New Roman" w:hAnsi="Times New Roman" w:cs="Times New Roman"/>
            <w:bCs/>
            <w:sz w:val="28"/>
            <w:szCs w:val="28"/>
          </w:rPr>
          <w:fldChar w:fldCharType="separate"/>
        </w:r>
        <w:r w:rsidRPr="001F22DF">
          <w:rPr>
            <w:rFonts w:ascii="Times New Roman" w:hAnsi="Times New Roman" w:cs="Times New Roman"/>
            <w:bCs/>
            <w:sz w:val="28"/>
            <w:szCs w:val="28"/>
          </w:rPr>
          <w:t>36</w:t>
        </w:r>
        <w:r w:rsidRPr="001F22DF">
          <w:rPr>
            <w:rFonts w:ascii="Times New Roman" w:hAnsi="Times New Roman" w:cs="Times New Roman"/>
            <w:bCs/>
            <w:sz w:val="28"/>
            <w:szCs w:val="28"/>
          </w:rPr>
          <w:fldChar w:fldCharType="end"/>
        </w:r>
      </w:hyperlink>
    </w:p>
    <w:p w14:paraId="046F721F" w14:textId="534DB3F9" w:rsidR="00CE2B96" w:rsidRPr="001F22DF" w:rsidRDefault="00000000">
      <w:pPr>
        <w:rPr>
          <w:rFonts w:ascii="Times New Roman" w:eastAsia="Times New Roman" w:hAnsi="Times New Roman" w:cs="Times New Roman"/>
          <w:bCs/>
          <w:sz w:val="28"/>
          <w:szCs w:val="28"/>
          <w:lang w:val="vi-VN"/>
        </w:rPr>
      </w:pPr>
      <w:r w:rsidRPr="001F22DF">
        <w:rPr>
          <w:rFonts w:ascii="Times New Roman" w:eastAsia="Times New Roman" w:hAnsi="Times New Roman" w:cs="Times New Roman"/>
          <w:bCs/>
          <w:sz w:val="28"/>
          <w:szCs w:val="28"/>
          <w:lang w:val="vi-VN"/>
        </w:rPr>
        <w:fldChar w:fldCharType="end"/>
      </w:r>
      <w:bookmarkStart w:id="1" w:name="_Toc18033"/>
    </w:p>
    <w:p w14:paraId="4279BE64" w14:textId="77777777" w:rsidR="00CE2B96" w:rsidRDefault="00000000">
      <w:pPr>
        <w:spacing w:before="120" w:after="120"/>
        <w:jc w:val="center"/>
        <w:outlineLvl w:val="0"/>
        <w:rPr>
          <w:rFonts w:ascii="Times New Roman" w:eastAsia="Times New Roman" w:hAnsi="Times New Roman" w:cs="Times New Roman"/>
          <w:b/>
          <w:sz w:val="28"/>
          <w:szCs w:val="28"/>
        </w:rPr>
      </w:pPr>
      <w:bookmarkStart w:id="2" w:name="_Toc153263786"/>
      <w:bookmarkStart w:id="3" w:name="_Toc153264117"/>
      <w:r>
        <w:rPr>
          <w:rFonts w:ascii="Times New Roman" w:eastAsia="Times New Roman" w:hAnsi="Times New Roman" w:cs="Times New Roman"/>
          <w:b/>
          <w:sz w:val="28"/>
          <w:szCs w:val="28"/>
        </w:rPr>
        <w:lastRenderedPageBreak/>
        <w:t>LỜI CẢM ƠN</w:t>
      </w:r>
      <w:bookmarkEnd w:id="1"/>
      <w:bookmarkEnd w:id="2"/>
      <w:bookmarkEnd w:id="3"/>
    </w:p>
    <w:p w14:paraId="5389E5D5" w14:textId="77777777" w:rsidR="00CE2B96" w:rsidRDefault="00000000">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Trên thực tế, không có sự thành công nào mà không gắn liền với những sự hỗ trợ, sự giúp đỡ dù ít hay nhiều, dù là trực tiếp hay gián tiếp của người khác. Trong suốt thời</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gian từ khi bắt đầu học tập trên giảng đường Đại học đến nay, em đã nhận được rất nhiều sự quan tâm, giúp đỡ của thầy cô, gia đình và bạn bè.</w:t>
      </w:r>
    </w:p>
    <w:p w14:paraId="6C42FE9C" w14:textId="77777777" w:rsidR="00CE2B96" w:rsidRDefault="00000000">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“Lập trình trên thiết bị di động”.</w:t>
      </w:r>
    </w:p>
    <w:p w14:paraId="612E8588" w14:textId="77777777" w:rsidR="00CE2B96" w:rsidRDefault="00000000">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Em xin chân thành cảm ơn thầy Cấn Đức Điệp đã tận tâm hướng dẫn chúng em qua từng buổi học trên lớp cũng như những buổi nói chuyện, thảo luận về môn học. Trong thời gian được học tập và thực hành dưới sự hướng dẫn của thầy, em không những tiếp</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thu được rất nhiều kiến thức bổ ích, mà còn được truyền dạy</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sự say mê và thích thú đối với bộ môn “Lập trình trên thiết bị di động”. Nếu không có những lời hướng dẫn, dạy bảo của thầy thì em nghĩ báo cáo này rất khó có thể hoàn thành được. </w:t>
      </w:r>
    </w:p>
    <w:p w14:paraId="50C58ABF" w14:textId="77777777" w:rsidR="00CE2B96" w:rsidRDefault="00000000">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Xin gửi lời cảm ơn chân thành đến gia đình, bạn bè là nguồn động viên to lớn, giúp em vượt qua những khó khăn trong quá trình học tập và thực hiện báo cáo. Mặc dù đã rất cố gắng hoàn thiện báo cáo với tất cả sự nỗ lực, tuy nhiên, do bước đầu đi vào thực tế, tìm hiểu và xây dựng báo cáo trong thời gian có hạn, và kiến thức còn hạn chế, nhiều bỡ ngỡ, nên báo cáo “Lập trình trên thiết bị di động” về xây dựng “App nghe nhạc</w:t>
      </w:r>
      <w:r>
        <w:rPr>
          <w:rFonts w:ascii="Times New Roman" w:eastAsia="Times New Roman" w:hAnsi="Times New Roman" w:cs="Times New Roman"/>
          <w:sz w:val="28"/>
          <w:szCs w:val="28"/>
          <w:lang w:val="vi-VN"/>
        </w:rPr>
        <w:t xml:space="preserve"> Musico</w:t>
      </w:r>
      <w:r>
        <w:rPr>
          <w:rFonts w:ascii="Times New Roman" w:eastAsia="Times New Roman" w:hAnsi="Times New Roman" w:cs="Times New Roman"/>
          <w:sz w:val="28"/>
          <w:szCs w:val="28"/>
        </w:rPr>
        <w:t>” chắc chắn sẽ không thể tránh khỏi những thiếu sót. Em rất mong nhận được sự quan tâm, thông cảm và những đóng góp quý báu của quý thầy cô và các bạn để báo cáo này được hoàn thiện hơn.</w:t>
      </w:r>
    </w:p>
    <w:p w14:paraId="4568A125" w14:textId="77777777" w:rsidR="00CE2B96" w:rsidRDefault="00000000">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Một lần nữa, em xin chân thành cảm ơn và luôn mong nhận được sự đóng góp của mọi người.</w:t>
      </w:r>
    </w:p>
    <w:p w14:paraId="59FAE786" w14:textId="77777777" w:rsidR="00CE2B96" w:rsidRDefault="00000000">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Trân trọng!</w:t>
      </w:r>
    </w:p>
    <w:p w14:paraId="0990ECC7" w14:textId="77777777" w:rsidR="00CE2B96" w:rsidRDefault="00CE2B96">
      <w:pPr>
        <w:spacing w:before="120" w:after="120"/>
        <w:jc w:val="center"/>
        <w:rPr>
          <w:rFonts w:ascii="Times New Roman" w:eastAsia="Times New Roman" w:hAnsi="Times New Roman" w:cs="Times New Roman"/>
          <w:b/>
          <w:sz w:val="28"/>
          <w:szCs w:val="28"/>
        </w:rPr>
      </w:pPr>
    </w:p>
    <w:p w14:paraId="17D853C1" w14:textId="77777777" w:rsidR="00CE2B96" w:rsidRDefault="00CE2B96">
      <w:pPr>
        <w:spacing w:before="120" w:after="120"/>
        <w:jc w:val="center"/>
        <w:rPr>
          <w:rFonts w:ascii="Times New Roman" w:eastAsia="Times New Roman" w:hAnsi="Times New Roman" w:cs="Times New Roman"/>
          <w:b/>
          <w:sz w:val="28"/>
          <w:szCs w:val="28"/>
        </w:rPr>
      </w:pPr>
    </w:p>
    <w:p w14:paraId="6111D533" w14:textId="77777777" w:rsidR="00CE2B96" w:rsidRDefault="00CE2B96">
      <w:pPr>
        <w:spacing w:before="120" w:after="120"/>
        <w:jc w:val="center"/>
        <w:rPr>
          <w:rFonts w:ascii="Times New Roman" w:eastAsia="Times New Roman" w:hAnsi="Times New Roman" w:cs="Times New Roman"/>
          <w:b/>
          <w:sz w:val="28"/>
          <w:szCs w:val="28"/>
        </w:rPr>
      </w:pPr>
    </w:p>
    <w:p w14:paraId="042CE750" w14:textId="77777777" w:rsidR="00CE2B96" w:rsidRDefault="00CE2B96">
      <w:pPr>
        <w:rPr>
          <w:rFonts w:ascii="Times New Roman" w:hAnsi="Times New Roman" w:cs="Times New Roman"/>
          <w:sz w:val="28"/>
          <w:szCs w:val="28"/>
        </w:rPr>
      </w:pPr>
    </w:p>
    <w:p w14:paraId="49B29D1D" w14:textId="77777777" w:rsidR="00CE2B96" w:rsidRDefault="00000000">
      <w:pPr>
        <w:pStyle w:val="Heading1"/>
        <w:rPr>
          <w:rFonts w:eastAsia="Roboto" w:cs="Times New Roman"/>
          <w:szCs w:val="28"/>
          <w:highlight w:val="white"/>
        </w:rPr>
      </w:pPr>
      <w:bookmarkStart w:id="4" w:name="_Toc153263787"/>
      <w:bookmarkStart w:id="5" w:name="_Toc2362"/>
      <w:bookmarkStart w:id="6" w:name="_Toc153264118"/>
      <w:r>
        <w:lastRenderedPageBreak/>
        <w:t>MỞ ĐẦU</w:t>
      </w:r>
      <w:bookmarkEnd w:id="4"/>
      <w:bookmarkEnd w:id="5"/>
      <w:bookmarkEnd w:id="6"/>
    </w:p>
    <w:p w14:paraId="64422C16" w14:textId="77777777" w:rsidR="00CE2B96" w:rsidRDefault="00000000">
      <w:pPr>
        <w:widowControl w:val="0"/>
        <w:spacing w:before="26" w:line="360" w:lineRule="auto"/>
        <w:ind w:left="100" w:right="239" w:firstLine="48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59A23DEE" w14:textId="77777777" w:rsidR="00CE2B96" w:rsidRDefault="00000000">
      <w:pPr>
        <w:widowControl w:val="0"/>
        <w:spacing w:before="161" w:line="360" w:lineRule="auto"/>
        <w:ind w:left="100" w:right="151"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Sự phát triển và lan tỏa mạnh mẽ của Internet đã len lỏi vào trong các hoạt động sản xuất, kinh doanh, hay</w:t>
      </w:r>
      <w:r>
        <w:rPr>
          <w:rFonts w:ascii="Times New Roman" w:eastAsia="Times New Roman" w:hAnsi="Times New Roman" w:cs="Times New Roman"/>
          <w:sz w:val="28"/>
          <w:szCs w:val="28"/>
          <w:lang w:val="vi-VN"/>
        </w:rPr>
        <w:t xml:space="preserve"> các hoạt động thường ngày của mọi người. G</w:t>
      </w:r>
      <w:r>
        <w:rPr>
          <w:rFonts w:ascii="Times New Roman" w:eastAsia="Times New Roman" w:hAnsi="Times New Roman" w:cs="Times New Roman"/>
          <w:sz w:val="28"/>
          <w:szCs w:val="28"/>
        </w:rPr>
        <w:t>iờ đây, người dùng có thể truy cập vào các trang thương mại điện tử để thực hiện mua bán trao đổi một cách dễ dàng, tiện lợi, hay chỉ đơn giản là để cập nhật tin tức thông qua các trang báo mạng, nghe nhạc, xem phim sau những giờ làm việc căng thẳng. Vậy nếu như chúng ta có mong muốn cung cấp những thông tin hữu ích, những trải nghiệm, kinh nghiệm quý báu trong cuộc sống cho người khác thông qua Internet, thì phải làm thế nào? Có vô vàn những cách khác nhau như bình luận trên mạng xã hội, gửi thử điện tử v.v… Nhưng có một cách còn thú vị hơn thế, giúp cho chúng ta thỏa sức sáng tạo nên những điều mới mẻ, đó chính là xây dựng một app trên thiết bị di động, ta có thể thoải mái chia sẻ những điều thú vị, tạo nên những nội dung độc đáo của chính bản thân chúng ta trên đó.</w:t>
      </w:r>
      <w:r>
        <w:rPr>
          <w:rFonts w:ascii="Times New Roman" w:eastAsia="Times New Roman" w:hAnsi="Times New Roman" w:cs="Times New Roman"/>
          <w:sz w:val="28"/>
          <w:szCs w:val="28"/>
          <w:lang w:val="vi-VN"/>
        </w:rPr>
        <w:t xml:space="preserve"> Vì vậy </w:t>
      </w:r>
      <w:r>
        <w:rPr>
          <w:rFonts w:ascii="Times New Roman" w:hAnsi="Times New Roman" w:cs="Times New Roman"/>
          <w:color w:val="202124"/>
          <w:spacing w:val="3"/>
          <w:sz w:val="28"/>
          <w:szCs w:val="28"/>
          <w:shd w:val="clear" w:color="auto" w:fill="FFFFFF"/>
        </w:rPr>
        <w:t>em đã chọn đề tài “Xây dựng ứng dụng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rPr>
        <w:t>nghe nhạc Musico” với mục đích nghiên cứu, tìm hiểu về ứng dụng nghe</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rPr>
        <w:t>nhạc trên android để có thể đáp ứng nhu cầu giải trí đó, giúp cho mọi người có thể thư</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rPr>
        <w:t>giãn thông qua ứng dụng một cách dễ dàng.</w:t>
      </w:r>
    </w:p>
    <w:p w14:paraId="402EA98E" w14:textId="77777777" w:rsidR="00CE2B96" w:rsidRDefault="00CE2B96">
      <w:pPr>
        <w:jc w:val="both"/>
        <w:rPr>
          <w:rFonts w:ascii="Times New Roman" w:hAnsi="Times New Roman" w:cs="Times New Roman"/>
          <w:sz w:val="28"/>
          <w:szCs w:val="28"/>
        </w:rPr>
      </w:pPr>
    </w:p>
    <w:p w14:paraId="592B7B1C" w14:textId="77777777" w:rsidR="00CE2B96" w:rsidRDefault="00CE2B96">
      <w:pPr>
        <w:rPr>
          <w:rFonts w:ascii="Times New Roman" w:hAnsi="Times New Roman" w:cs="Times New Roman"/>
          <w:sz w:val="28"/>
          <w:szCs w:val="28"/>
        </w:rPr>
      </w:pPr>
    </w:p>
    <w:p w14:paraId="741EC8CB" w14:textId="77777777" w:rsidR="00CE2B96" w:rsidRDefault="00CE2B96">
      <w:pPr>
        <w:rPr>
          <w:rFonts w:ascii="Times New Roman" w:hAnsi="Times New Roman" w:cs="Times New Roman"/>
          <w:sz w:val="28"/>
          <w:szCs w:val="28"/>
        </w:rPr>
      </w:pPr>
    </w:p>
    <w:p w14:paraId="5C0A1BF7" w14:textId="77777777" w:rsidR="00CE2B96" w:rsidRDefault="00CE2B96">
      <w:pPr>
        <w:rPr>
          <w:rFonts w:ascii="Times New Roman" w:hAnsi="Times New Roman" w:cs="Times New Roman"/>
          <w:sz w:val="28"/>
          <w:szCs w:val="28"/>
        </w:rPr>
      </w:pPr>
    </w:p>
    <w:p w14:paraId="0ADFB544" w14:textId="77777777" w:rsidR="00CE2B96" w:rsidRDefault="00CE2B96">
      <w:pPr>
        <w:rPr>
          <w:rFonts w:ascii="Times New Roman" w:hAnsi="Times New Roman" w:cs="Times New Roman"/>
          <w:sz w:val="28"/>
          <w:szCs w:val="28"/>
        </w:rPr>
      </w:pPr>
    </w:p>
    <w:p w14:paraId="43399FB6" w14:textId="77777777" w:rsidR="00CE2B96" w:rsidRDefault="00CE2B96">
      <w:pPr>
        <w:widowControl w:val="0"/>
        <w:spacing w:before="161" w:line="360" w:lineRule="auto"/>
        <w:ind w:left="100" w:right="151" w:firstLine="566"/>
        <w:rPr>
          <w:rFonts w:ascii="Times New Roman" w:eastAsia="Times New Roman" w:hAnsi="Times New Roman" w:cs="Times New Roman"/>
          <w:sz w:val="28"/>
          <w:szCs w:val="28"/>
        </w:rPr>
        <w:sectPr w:rsidR="00CE2B96">
          <w:pgSz w:w="11909" w:h="16834"/>
          <w:pgMar w:top="1418" w:right="1134" w:bottom="1418" w:left="1701" w:header="720" w:footer="720" w:gutter="0"/>
          <w:pgNumType w:start="1"/>
          <w:cols w:space="720"/>
        </w:sectPr>
      </w:pPr>
    </w:p>
    <w:p w14:paraId="14B0D0D4" w14:textId="77777777" w:rsidR="00CE2B96" w:rsidRDefault="00000000">
      <w:pPr>
        <w:pStyle w:val="Heading1"/>
        <w:rPr>
          <w:rFonts w:eastAsia="Times New Roman" w:cs="Times New Roman"/>
          <w:szCs w:val="28"/>
        </w:rPr>
      </w:pPr>
      <w:bookmarkStart w:id="7" w:name="_3dy6vkm" w:colFirst="0" w:colLast="0"/>
      <w:bookmarkStart w:id="8" w:name="_Toc10894"/>
      <w:bookmarkStart w:id="9" w:name="_Toc153263788"/>
      <w:bookmarkStart w:id="10" w:name="_Toc153264119"/>
      <w:bookmarkEnd w:id="7"/>
      <w:r>
        <w:lastRenderedPageBreak/>
        <w:t>CHƯƠNG 1: KHẢO SÁT VÀ TỔNG QUAN ĐỀ TÀI</w:t>
      </w:r>
      <w:bookmarkEnd w:id="8"/>
      <w:bookmarkEnd w:id="9"/>
      <w:bookmarkEnd w:id="10"/>
    </w:p>
    <w:p w14:paraId="5E4801F9" w14:textId="77777777" w:rsidR="00CE2B96" w:rsidRDefault="00000000">
      <w:pPr>
        <w:pStyle w:val="Heading2"/>
      </w:pPr>
      <w:bookmarkStart w:id="11" w:name="_1t3h5sf" w:colFirst="0" w:colLast="0"/>
      <w:bookmarkStart w:id="12" w:name="_Toc58"/>
      <w:bookmarkStart w:id="13" w:name="_Toc153263789"/>
      <w:bookmarkStart w:id="14" w:name="_Toc153264120"/>
      <w:bookmarkEnd w:id="11"/>
      <w:r>
        <w:t>1.1 Khảo sát</w:t>
      </w:r>
      <w:bookmarkEnd w:id="12"/>
      <w:bookmarkEnd w:id="13"/>
      <w:bookmarkEnd w:id="14"/>
    </w:p>
    <w:p w14:paraId="0B8086B3" w14:textId="77777777" w:rsidR="00CE2B96" w:rsidRDefault="00000000">
      <w:pPr>
        <w:widowControl w:val="0"/>
        <w:spacing w:before="160" w:line="360" w:lineRule="auto"/>
        <w:ind w:left="100" w:right="112" w:firstLine="6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Xã hội ngày càng phát triển, khoa học kĩ thuật ngày càng hiện đại, công nghệ 4.0 ngày càng thay đổi cuộc sống chúng ta. Vì vậy, chiếc điện thoại di động thông minh ngày càng trở nên quan trọng hơn với chúng ta. Chiếc điện thoại di động thông minh giúp chúng ta làm việc, học tập, giải trí như là xem phim, chơi game hay nghe nhạc. Sống ở thời công nghệ 4.0, việc tiếp cận với internet hiện nay không còn mấy xa lạ với con người được trở thành phương tiện truyền thông được nhiều người sử dụng nhất trên thế giới.</w:t>
      </w:r>
    </w:p>
    <w:p w14:paraId="5CBC4150" w14:textId="77777777" w:rsidR="00CE2B96" w:rsidRDefault="00000000">
      <w:pPr>
        <w:widowControl w:val="0"/>
        <w:spacing w:before="163" w:line="360" w:lineRule="auto"/>
        <w:ind w:left="100" w:right="113"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Ở Việt Nam cũng đã</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có rất nhiều trang web/app giải trí nghe nhạc online</w:t>
      </w:r>
      <w:r>
        <w:rPr>
          <w:rFonts w:ascii="Times New Roman" w:eastAsia="Times New Roman" w:hAnsi="Times New Roman" w:cs="Times New Roman"/>
          <w:sz w:val="28"/>
          <w:szCs w:val="28"/>
          <w:lang w:val="vi-VN"/>
        </w:rPr>
        <w:t xml:space="preserve"> nổi bật có thể kể đến những cái tên như Spotify, Nhạc của tôi, Zing MP3</w:t>
      </w:r>
      <w:r>
        <w:rPr>
          <w:rFonts w:ascii="Times New Roman" w:eastAsia="Times New Roman" w:hAnsi="Times New Roman" w:cs="Times New Roman"/>
          <w:sz w:val="28"/>
          <w:szCs w:val="28"/>
        </w:rPr>
        <w:t>. Tuy nhiên không phải app nào cũng thực sự tốt và phù hợp với nhu cầu người sử dụng. Đã có hiện tượng xuất hiện tràn lan các app nghe nhạc xem phim nhưng thực chất là những app quảng cáo rẻ tiền, kiếm tiền bằng các lượt tải của người dùng. Vì vậy, cần loại bỏ các app quảng cáo rẻ tiền và đầu tư những app thực sự phù hợp với nhu cầu làm việc cũng như giải trí của người dùng.</w:t>
      </w:r>
    </w:p>
    <w:p w14:paraId="3D22946C" w14:textId="77777777" w:rsidR="00CE2B96" w:rsidRDefault="00000000">
      <w:pPr>
        <w:pStyle w:val="Heading2"/>
        <w:numPr>
          <w:ilvl w:val="1"/>
          <w:numId w:val="1"/>
        </w:numPr>
      </w:pPr>
      <w:bookmarkStart w:id="15" w:name="_4d34og8" w:colFirst="0" w:colLast="0"/>
      <w:bookmarkStart w:id="16" w:name="_Toc11827"/>
      <w:bookmarkStart w:id="17" w:name="_Toc153264121"/>
      <w:bookmarkStart w:id="18" w:name="_Toc153263790"/>
      <w:bookmarkEnd w:id="15"/>
      <w:r>
        <w:t>Tổng quan đề tài</w:t>
      </w:r>
      <w:bookmarkEnd w:id="16"/>
      <w:bookmarkEnd w:id="17"/>
      <w:bookmarkEnd w:id="18"/>
    </w:p>
    <w:p w14:paraId="72A4BE76" w14:textId="77777777" w:rsidR="00CE2B96" w:rsidRDefault="00000000">
      <w:pPr>
        <w:widowControl w:val="0"/>
        <w:spacing w:before="24" w:line="360" w:lineRule="auto"/>
        <w:ind w:left="100" w:right="113" w:firstLine="7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cuộc sống, chúng ta sẽ gặp phải stress, những áp lực về công việc, gia đình, hay chuyện tình cảm. Những lúc như vậy, những bài hát mình yêu thích chính là những động lực, động viên chúng ta mạnh mẽ, vượt qua những khó khăn đó. Tuy nhiên, cuộc sống ngày càng phát triển, những chiếc đài radio, hay đầu đĩa dvd không còn được trọng dụng. Chúng dần dần bị thay thế bởi những app nghe nhạc trực tuyến trên điện thoại. Với một chiếc điện thoại nhỏ gọn, chúng ta hoàn toàn có thể làm việc, giải trí hay đặc biệt là nghe nhạc mà không cần cầm theo bất kể cái gì khác. Nắm bắt được tình hình trên, nhóm em tiến hành thiết kế app nghe nhạc</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để giúp cho người dùng có thể nghe</w:t>
      </w:r>
      <w:r>
        <w:rPr>
          <w:rFonts w:ascii="Times New Roman" w:eastAsia="Times New Roman" w:hAnsi="Times New Roman" w:cs="Times New Roman"/>
          <w:sz w:val="28"/>
          <w:szCs w:val="28"/>
          <w:lang w:val="vi-VN"/>
        </w:rPr>
        <w:t xml:space="preserve"> những bản nhạc yêu thích mà không bị làm phiền bởi quảng cáo.</w:t>
      </w:r>
    </w:p>
    <w:p w14:paraId="352B9CCB" w14:textId="77777777" w:rsidR="00CE2B96" w:rsidRDefault="00CE2B96">
      <w:pPr>
        <w:widowControl w:val="0"/>
        <w:spacing w:before="24" w:line="360" w:lineRule="auto"/>
        <w:ind w:left="100" w:right="113" w:firstLine="837"/>
        <w:jc w:val="both"/>
        <w:rPr>
          <w:rFonts w:ascii="Times New Roman" w:eastAsia="Times New Roman" w:hAnsi="Times New Roman" w:cs="Times New Roman"/>
          <w:sz w:val="28"/>
          <w:szCs w:val="28"/>
        </w:rPr>
        <w:sectPr w:rsidR="00CE2B96">
          <w:pgSz w:w="11909" w:h="16834"/>
          <w:pgMar w:top="1380" w:right="1320" w:bottom="280" w:left="1340" w:header="720" w:footer="720" w:gutter="0"/>
          <w:cols w:space="720"/>
        </w:sectPr>
      </w:pPr>
    </w:p>
    <w:p w14:paraId="652AEF2F" w14:textId="77777777" w:rsidR="00CE2B96" w:rsidRDefault="00000000">
      <w:pPr>
        <w:pStyle w:val="Heading2"/>
      </w:pPr>
      <w:bookmarkStart w:id="19" w:name="_2s8eyo1" w:colFirst="0" w:colLast="0"/>
      <w:bookmarkStart w:id="20" w:name="_Toc17280"/>
      <w:bookmarkStart w:id="21" w:name="_Toc153263791"/>
      <w:bookmarkStart w:id="22" w:name="_Toc153264122"/>
      <w:bookmarkEnd w:id="19"/>
      <w:r>
        <w:lastRenderedPageBreak/>
        <w:t>1.3 Một số trang chính của App</w:t>
      </w:r>
      <w:bookmarkEnd w:id="20"/>
      <w:bookmarkEnd w:id="21"/>
      <w:bookmarkEnd w:id="22"/>
    </w:p>
    <w:p w14:paraId="3B26DD4E" w14:textId="77777777" w:rsidR="00CE2B96" w:rsidRDefault="00000000">
      <w:pPr>
        <w:widowControl w:val="0"/>
        <w:numPr>
          <w:ilvl w:val="0"/>
          <w:numId w:val="2"/>
        </w:numPr>
        <w:tabs>
          <w:tab w:val="left" w:pos="264"/>
        </w:tabs>
        <w:spacing w:before="160" w:line="360" w:lineRule="auto"/>
        <w:ind w:left="263" w:hanging="164"/>
        <w:rPr>
          <w:rFonts w:ascii="Times New Roman" w:hAnsi="Times New Roman" w:cs="Times New Roman"/>
          <w:sz w:val="28"/>
          <w:szCs w:val="28"/>
        </w:rPr>
      </w:pPr>
      <w:r>
        <w:rPr>
          <w:rFonts w:ascii="Times New Roman" w:eastAsia="Times New Roman" w:hAnsi="Times New Roman" w:cs="Times New Roman"/>
          <w:sz w:val="28"/>
          <w:szCs w:val="28"/>
        </w:rPr>
        <w:t>Trang đăng nhập: Đây là trang người dùng đăng nhập để mở app</w:t>
      </w:r>
    </w:p>
    <w:p w14:paraId="5D04BD25" w14:textId="77777777" w:rsidR="00CE2B96" w:rsidRDefault="00000000">
      <w:pPr>
        <w:widowControl w:val="0"/>
        <w:tabs>
          <w:tab w:val="left" w:pos="267"/>
        </w:tabs>
        <w:spacing w:before="26" w:line="360" w:lineRule="auto"/>
        <w:ind w:left="100" w:right="113"/>
        <w:rPr>
          <w:rFonts w:ascii="Times New Roman" w:eastAsia="Times New Roman" w:hAnsi="Times New Roman" w:cs="Times New Roman"/>
          <w:sz w:val="28"/>
          <w:szCs w:val="28"/>
        </w:rPr>
      </w:pPr>
      <w:r>
        <w:rPr>
          <w:rFonts w:ascii="Times New Roman" w:eastAsia="Times New Roman" w:hAnsi="Times New Roman" w:cs="Times New Roman"/>
          <w:sz w:val="28"/>
          <w:szCs w:val="28"/>
        </w:rPr>
        <w:t>- Trang chủ : Đây là nơi giới thiệu tên app, thể loại nhạc, những bài hát nổi bật, những album nổi bật, thông tin về nghệ sĩ nổi tiếng, ...</w:t>
      </w:r>
    </w:p>
    <w:p w14:paraId="19D91D0B" w14:textId="77777777" w:rsidR="00CE2B96" w:rsidRDefault="00000000">
      <w:pPr>
        <w:widowControl w:val="0"/>
        <w:numPr>
          <w:ilvl w:val="0"/>
          <w:numId w:val="2"/>
        </w:numPr>
        <w:tabs>
          <w:tab w:val="left" w:pos="264"/>
        </w:tabs>
        <w:spacing w:before="160" w:line="240" w:lineRule="auto"/>
        <w:ind w:left="263" w:hanging="164"/>
        <w:rPr>
          <w:rFonts w:ascii="Times New Roman" w:hAnsi="Times New Roman" w:cs="Times New Roman"/>
          <w:sz w:val="28"/>
          <w:szCs w:val="28"/>
        </w:rPr>
      </w:pPr>
      <w:r>
        <w:rPr>
          <w:rFonts w:ascii="Times New Roman" w:eastAsia="Times New Roman" w:hAnsi="Times New Roman" w:cs="Times New Roman"/>
          <w:sz w:val="28"/>
          <w:szCs w:val="28"/>
        </w:rPr>
        <w:t>Trang bài hát: Đây là trang người dùng nghe bài hát mà mình lựa chọn</w:t>
      </w:r>
    </w:p>
    <w:p w14:paraId="393BF85A" w14:textId="77777777" w:rsidR="00CE2B96" w:rsidRDefault="00CE2B96">
      <w:pPr>
        <w:widowControl w:val="0"/>
        <w:spacing w:before="11" w:line="240" w:lineRule="auto"/>
        <w:rPr>
          <w:rFonts w:ascii="Times New Roman" w:eastAsia="Times New Roman" w:hAnsi="Times New Roman" w:cs="Times New Roman"/>
          <w:sz w:val="28"/>
          <w:szCs w:val="28"/>
        </w:rPr>
      </w:pPr>
    </w:p>
    <w:p w14:paraId="4CB367DE" w14:textId="77777777" w:rsidR="00CE2B96" w:rsidRDefault="00000000">
      <w:pPr>
        <w:widowControl w:val="0"/>
        <w:tabs>
          <w:tab w:val="left" w:pos="281"/>
        </w:tabs>
        <w:spacing w:line="360" w:lineRule="auto"/>
        <w:ind w:left="100" w:right="118"/>
        <w:rPr>
          <w:rFonts w:ascii="Times New Roman" w:eastAsia="Times New Roman" w:hAnsi="Times New Roman" w:cs="Times New Roman"/>
          <w:sz w:val="28"/>
          <w:szCs w:val="28"/>
        </w:rPr>
      </w:pPr>
      <w:r>
        <w:rPr>
          <w:rFonts w:ascii="Times New Roman" w:eastAsia="Times New Roman" w:hAnsi="Times New Roman" w:cs="Times New Roman"/>
          <w:sz w:val="28"/>
          <w:szCs w:val="28"/>
        </w:rPr>
        <w:t>- Trang tìm kiếm: Đây là nơi người dùng có thể tìm kiếm những bài hát những nghệ sĩ mà mình yêu thích, muốn nghe.</w:t>
      </w:r>
    </w:p>
    <w:p w14:paraId="19A47AF4" w14:textId="77777777" w:rsidR="00CE2B96" w:rsidRDefault="00000000">
      <w:pPr>
        <w:widowControl w:val="0"/>
        <w:tabs>
          <w:tab w:val="left" w:pos="281"/>
        </w:tabs>
        <w:spacing w:line="360" w:lineRule="auto"/>
        <w:ind w:right="118" w:firstLineChars="50" w:firstLine="140"/>
        <w:rPr>
          <w:rFonts w:ascii="Times New Roman" w:eastAsia="Times New Roman" w:hAnsi="Times New Roman" w:cs="Times New Roman"/>
          <w:sz w:val="28"/>
          <w:szCs w:val="28"/>
        </w:rPr>
      </w:pPr>
      <w:r>
        <w:rPr>
          <w:rFonts w:ascii="Times New Roman" w:eastAsia="Times New Roman" w:hAnsi="Times New Roman" w:cs="Times New Roman"/>
          <w:sz w:val="28"/>
          <w:szCs w:val="28"/>
        </w:rPr>
        <w:t>- Trang thư viện: đây là nơi lưu trữ bài hát đã thích hoặc những bài đã được tải về, các album và các nghệ sĩ đã lưu lại tại đây.</w:t>
      </w:r>
    </w:p>
    <w:p w14:paraId="560DAB2C"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656C8A3A"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0FFFCBB5"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6336A329"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421E55E1"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20D1677D"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1C7BFC95"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5B958F42"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13A5BA7C"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57EFE2EA"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28E109DE"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5C4461D6"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466A46ED"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762FD96C"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24B4F095"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4C7E50C8"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24EDDB87"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540B9FD6" w14:textId="77777777" w:rsidR="00CE2B96" w:rsidRDefault="00CE2B96">
      <w:pPr>
        <w:widowControl w:val="0"/>
        <w:tabs>
          <w:tab w:val="left" w:pos="281"/>
        </w:tabs>
        <w:spacing w:line="360" w:lineRule="auto"/>
        <w:ind w:right="118"/>
        <w:rPr>
          <w:rFonts w:ascii="Times New Roman" w:eastAsia="Times New Roman" w:hAnsi="Times New Roman" w:cs="Times New Roman"/>
          <w:sz w:val="28"/>
          <w:szCs w:val="28"/>
        </w:rPr>
      </w:pPr>
    </w:p>
    <w:p w14:paraId="5CFFADC1" w14:textId="77777777" w:rsidR="00CE2B96" w:rsidRDefault="00000000">
      <w:pPr>
        <w:pStyle w:val="Heading1"/>
        <w:rPr>
          <w:rFonts w:eastAsia="Times New Roman" w:cs="Times New Roman"/>
          <w:szCs w:val="28"/>
        </w:rPr>
      </w:pPr>
      <w:bookmarkStart w:id="23" w:name="_17dp8vu" w:colFirst="0" w:colLast="0"/>
      <w:bookmarkStart w:id="24" w:name="_Toc24927"/>
      <w:bookmarkStart w:id="25" w:name="_Toc153263792"/>
      <w:bookmarkStart w:id="26" w:name="_Toc153264123"/>
      <w:bookmarkEnd w:id="23"/>
      <w:r>
        <w:lastRenderedPageBreak/>
        <w:t>CHƯƠNG 2. THIẾT KẾ CẤU TRÚC HỆ THỐNG</w:t>
      </w:r>
      <w:bookmarkEnd w:id="24"/>
      <w:bookmarkEnd w:id="25"/>
      <w:bookmarkEnd w:id="26"/>
    </w:p>
    <w:p w14:paraId="57B9BD39" w14:textId="77777777" w:rsidR="00CE2B96" w:rsidRDefault="00000000">
      <w:pPr>
        <w:pStyle w:val="Heading2"/>
        <w:numPr>
          <w:ilvl w:val="1"/>
          <w:numId w:val="3"/>
        </w:numPr>
      </w:pPr>
      <w:bookmarkStart w:id="27" w:name="_3rdcrjn" w:colFirst="0" w:colLast="0"/>
      <w:bookmarkStart w:id="28" w:name="_Toc153263793"/>
      <w:bookmarkStart w:id="29" w:name="_Toc153264124"/>
      <w:bookmarkStart w:id="30" w:name="_Toc31771"/>
      <w:bookmarkEnd w:id="27"/>
      <w:r>
        <w:t>Mô tả bài toán</w:t>
      </w:r>
      <w:bookmarkEnd w:id="28"/>
      <w:bookmarkEnd w:id="29"/>
      <w:bookmarkEnd w:id="30"/>
    </w:p>
    <w:p w14:paraId="0B9D1411" w14:textId="77777777" w:rsidR="00CE2B96" w:rsidRDefault="00000000">
      <w:pPr>
        <w:widowControl w:val="0"/>
        <w:spacing w:before="24" w:line="360" w:lineRule="auto"/>
        <w:ind w:left="100" w:right="113" w:firstLine="69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người dùng đã quyết định muốn vào App để nghe nhạc, thì mỗi người dùng được yêu cầu có một tài khoản dùng để định danh và đăng nhập vào App. Người dùng đăng ký tài khoản của mình bằng cách nhập thông tin chi tiết người dùng như họ tên, địa chỉ email, số điện thoại, username, password,...Hoặc</w:t>
      </w:r>
      <w:r>
        <w:rPr>
          <w:rFonts w:ascii="Times New Roman" w:eastAsia="Times New Roman" w:hAnsi="Times New Roman" w:cs="Times New Roman"/>
          <w:sz w:val="28"/>
          <w:szCs w:val="28"/>
          <w:lang w:val="vi-VN"/>
        </w:rPr>
        <w:t xml:space="preserve"> có thể liên kết với tài khoản Google, số điện thoại để đăng ký. </w:t>
      </w:r>
      <w:r>
        <w:rPr>
          <w:rFonts w:ascii="Times New Roman" w:eastAsia="Times New Roman" w:hAnsi="Times New Roman" w:cs="Times New Roman"/>
          <w:sz w:val="28"/>
          <w:szCs w:val="28"/>
        </w:rPr>
        <w:t>Để đăng nhập vào App, người dùng email và password vừa đăng ký và nhấn vào “Đăng nhập” để nghe nhạc.</w:t>
      </w:r>
    </w:p>
    <w:p w14:paraId="24179A48" w14:textId="77777777" w:rsidR="00CE2B96" w:rsidRDefault="00000000">
      <w:pPr>
        <w:pStyle w:val="Heading2"/>
        <w:numPr>
          <w:ilvl w:val="1"/>
          <w:numId w:val="3"/>
        </w:numPr>
      </w:pPr>
      <w:bookmarkStart w:id="31" w:name="_26in1rg" w:colFirst="0" w:colLast="0"/>
      <w:bookmarkStart w:id="32" w:name="_Toc153264125"/>
      <w:bookmarkStart w:id="33" w:name="_Toc26060"/>
      <w:bookmarkStart w:id="34" w:name="_Toc153263794"/>
      <w:bookmarkEnd w:id="31"/>
      <w:r>
        <w:t>Yêu cầu về chức năng</w:t>
      </w:r>
      <w:bookmarkEnd w:id="32"/>
      <w:bookmarkEnd w:id="33"/>
      <w:bookmarkEnd w:id="34"/>
    </w:p>
    <w:p w14:paraId="38868849" w14:textId="77777777" w:rsidR="00CE2B96" w:rsidRDefault="00000000">
      <w:pPr>
        <w:widowControl w:val="0"/>
        <w:spacing w:before="26" w:line="360" w:lineRule="auto"/>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    Người dùng có nhu cầu nghe nhạc, hơn nữa là muốn nghe những bài hát mà mình yêu thích. Vì thế, App nghe nhạc cần phải thỏa mãn các chức năng sau:</w:t>
      </w:r>
    </w:p>
    <w:p w14:paraId="1C2720FA" w14:textId="77777777" w:rsidR="00CE2B96" w:rsidRDefault="00000000">
      <w:pPr>
        <w:widowControl w:val="0"/>
        <w:spacing w:before="159" w:line="240" w:lineRule="auto"/>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Bảo mật an toàn thông tin cá nhân.</w:t>
      </w:r>
    </w:p>
    <w:p w14:paraId="2428E319" w14:textId="77777777" w:rsidR="00CE2B96" w:rsidRDefault="00000000">
      <w:pPr>
        <w:widowControl w:val="0"/>
        <w:spacing w:before="187" w:line="240" w:lineRule="auto"/>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 Tìm kiếm bài hát, nghệ sĩ mà mình yêu thích.</w:t>
      </w:r>
    </w:p>
    <w:p w14:paraId="4F9D0C79" w14:textId="77777777" w:rsidR="00CE2B96" w:rsidRDefault="00000000">
      <w:pPr>
        <w:widowControl w:val="0"/>
        <w:spacing w:before="184" w:line="259" w:lineRule="auto"/>
        <w:ind w:left="100"/>
        <w:rPr>
          <w:rFonts w:ascii="Times New Roman" w:eastAsia="Times New Roman" w:hAnsi="Times New Roman" w:cs="Times New Roman"/>
          <w:sz w:val="28"/>
          <w:szCs w:val="28"/>
        </w:rPr>
      </w:pPr>
      <w:r>
        <w:rPr>
          <w:rFonts w:ascii="Times New Roman" w:eastAsia="Times New Roman" w:hAnsi="Times New Roman" w:cs="Times New Roman"/>
          <w:sz w:val="28"/>
          <w:szCs w:val="28"/>
        </w:rPr>
        <w:t>+ Lưu trữ danh sách những nghệ sĩ mình yêu thích để có thể nghe nhạc của họ dễ dàng hơn.</w:t>
      </w:r>
    </w:p>
    <w:p w14:paraId="56F4685B"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79544232"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307C81E2"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338F8F8C"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2582BC89"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2387A2F9"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2583DDB6" w14:textId="77777777" w:rsidR="00CE2B96" w:rsidRDefault="00CE2B96">
      <w:pPr>
        <w:widowControl w:val="0"/>
        <w:spacing w:before="184" w:line="259" w:lineRule="auto"/>
        <w:ind w:left="100"/>
        <w:rPr>
          <w:rFonts w:ascii="Times New Roman" w:eastAsia="Times New Roman" w:hAnsi="Times New Roman" w:cs="Times New Roman"/>
          <w:sz w:val="28"/>
          <w:szCs w:val="28"/>
        </w:rPr>
      </w:pPr>
    </w:p>
    <w:p w14:paraId="4EDD4BE2" w14:textId="77777777" w:rsidR="00CE2B96" w:rsidRDefault="00000000">
      <w:pPr>
        <w:pStyle w:val="Heading2"/>
      </w:pPr>
      <w:bookmarkStart w:id="35" w:name="_tza3pywhdkd6" w:colFirst="0" w:colLast="0"/>
      <w:bookmarkStart w:id="36" w:name="_Toc30268"/>
      <w:bookmarkStart w:id="37" w:name="_Toc153264126"/>
      <w:bookmarkStart w:id="38" w:name="_Toc153263795"/>
      <w:bookmarkEnd w:id="35"/>
      <w:r>
        <w:lastRenderedPageBreak/>
        <w:t>2.3 Layout các trang.</w:t>
      </w:r>
      <w:bookmarkEnd w:id="36"/>
      <w:bookmarkEnd w:id="37"/>
      <w:bookmarkEnd w:id="38"/>
      <w:r>
        <w:t xml:space="preserve"> </w:t>
      </w:r>
    </w:p>
    <w:p w14:paraId="1AB502DB" w14:textId="77777777" w:rsidR="00CE2B96" w:rsidRDefault="00000000">
      <w:pPr>
        <w:pStyle w:val="Heading3"/>
        <w:rPr>
          <w:color w:val="auto"/>
        </w:rPr>
      </w:pPr>
      <w:bookmarkStart w:id="39" w:name="_r6f3wnvovmnd" w:colFirst="0" w:colLast="0"/>
      <w:bookmarkStart w:id="40" w:name="_Toc10969"/>
      <w:bookmarkStart w:id="41" w:name="_Toc153264127"/>
      <w:bookmarkStart w:id="42" w:name="_Toc153263796"/>
      <w:bookmarkEnd w:id="39"/>
      <w:r>
        <w:rPr>
          <w:color w:val="auto"/>
        </w:rPr>
        <w:t>2.3.1 Layout đăng ký, đăng nhập</w:t>
      </w:r>
      <w:bookmarkEnd w:id="40"/>
      <w:bookmarkEnd w:id="41"/>
      <w:bookmarkEnd w:id="42"/>
    </w:p>
    <w:p w14:paraId="2D3B58A9" w14:textId="77777777" w:rsidR="00CE2B96" w:rsidRDefault="00CE2B96"/>
    <w:p w14:paraId="58C521B6" w14:textId="77777777" w:rsidR="00CE2B96" w:rsidRDefault="00000000">
      <w:pPr>
        <w:jc w:val="center"/>
        <w:rPr>
          <w:rFonts w:ascii="Times New Roman" w:hAnsi="Times New Roman"/>
          <w:b/>
          <w:sz w:val="28"/>
          <w:szCs w:val="28"/>
        </w:rPr>
      </w:pPr>
      <w:bookmarkStart w:id="43" w:name="_Toc153263797"/>
      <w:r>
        <w:rPr>
          <w:rFonts w:ascii="Times New Roman" w:hAnsi="Times New Roman" w:cs="Times New Roman"/>
          <w:noProof/>
          <w:sz w:val="28"/>
          <w:szCs w:val="28"/>
        </w:rPr>
        <w:drawing>
          <wp:inline distT="0" distB="0" distL="114300" distR="114300" wp14:anchorId="2EBB045F" wp14:editId="57A36CAE">
            <wp:extent cx="4052570" cy="6600825"/>
            <wp:effectExtent l="0" t="0" r="5080"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9"/>
                    <a:srcRect l="5948" t="8422" r="12404" b="1991"/>
                    <a:stretch>
                      <a:fillRect/>
                    </a:stretch>
                  </pic:blipFill>
                  <pic:spPr>
                    <a:xfrm>
                      <a:off x="0" y="0"/>
                      <a:ext cx="4054583" cy="6604104"/>
                    </a:xfrm>
                    <a:prstGeom prst="rect">
                      <a:avLst/>
                    </a:prstGeom>
                    <a:noFill/>
                    <a:ln>
                      <a:noFill/>
                    </a:ln>
                  </pic:spPr>
                </pic:pic>
              </a:graphicData>
            </a:graphic>
          </wp:inline>
        </w:drawing>
      </w:r>
      <w:bookmarkEnd w:id="43"/>
    </w:p>
    <w:p w14:paraId="1DAB268D" w14:textId="77777777" w:rsidR="00CE2B96" w:rsidRDefault="00000000">
      <w:pPr>
        <w:pStyle w:val="nh"/>
      </w:pPr>
      <w:bookmarkStart w:id="44" w:name="_Toc153269216"/>
      <w:r>
        <w:t>Hình</w:t>
      </w:r>
      <w:r>
        <w:rPr>
          <w:lang w:val="vi-VN"/>
        </w:rPr>
        <w:t xml:space="preserve"> 2.1 </w:t>
      </w:r>
      <w:r>
        <w:t>Layout đăng ký, đăng nhập</w:t>
      </w:r>
      <w:bookmarkEnd w:id="44"/>
    </w:p>
    <w:p w14:paraId="49F2A41F" w14:textId="77777777" w:rsidR="00CE2B96" w:rsidRDefault="00CE2B96">
      <w:pPr>
        <w:tabs>
          <w:tab w:val="left" w:pos="732"/>
        </w:tabs>
        <w:rPr>
          <w:rFonts w:ascii="Times New Roman" w:eastAsia="Times New Roman" w:hAnsi="Times New Roman" w:cs="Times New Roman"/>
          <w:b/>
          <w:sz w:val="28"/>
          <w:szCs w:val="28"/>
        </w:rPr>
      </w:pPr>
    </w:p>
    <w:p w14:paraId="7C8F1C3D" w14:textId="77777777" w:rsidR="00CE2B96" w:rsidRDefault="00CE2B96">
      <w:pPr>
        <w:tabs>
          <w:tab w:val="left" w:pos="732"/>
        </w:tabs>
        <w:rPr>
          <w:rFonts w:ascii="Times New Roman" w:eastAsia="Times New Roman" w:hAnsi="Times New Roman" w:cs="Times New Roman"/>
          <w:b/>
          <w:sz w:val="28"/>
          <w:szCs w:val="28"/>
        </w:rPr>
      </w:pPr>
    </w:p>
    <w:p w14:paraId="193B4E58" w14:textId="77777777" w:rsidR="00CE2B96" w:rsidRDefault="00000000">
      <w:pPr>
        <w:pStyle w:val="Heading3"/>
      </w:pPr>
      <w:bookmarkStart w:id="45" w:name="_Toc153263798"/>
      <w:bookmarkStart w:id="46" w:name="_Toc12264"/>
      <w:bookmarkStart w:id="47" w:name="_Toc153264128"/>
      <w:r>
        <w:lastRenderedPageBreak/>
        <w:t>2.3.2 Layout Home.</w:t>
      </w:r>
      <w:bookmarkEnd w:id="45"/>
      <w:bookmarkEnd w:id="46"/>
      <w:bookmarkEnd w:id="47"/>
    </w:p>
    <w:p w14:paraId="133934F4" w14:textId="77777777" w:rsidR="00CE2B96" w:rsidRDefault="00CE2B96"/>
    <w:p w14:paraId="14B123D9"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338D2395" wp14:editId="489AD2D6">
            <wp:extent cx="4443095" cy="7482840"/>
            <wp:effectExtent l="0" t="0" r="0" b="381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0"/>
                    <a:srcRect t="2791" b="4869"/>
                    <a:stretch>
                      <a:fillRect/>
                    </a:stretch>
                  </pic:blipFill>
                  <pic:spPr>
                    <a:xfrm>
                      <a:off x="0" y="0"/>
                      <a:ext cx="4443730" cy="7483633"/>
                    </a:xfrm>
                    <a:prstGeom prst="rect">
                      <a:avLst/>
                    </a:prstGeom>
                    <a:noFill/>
                    <a:ln>
                      <a:noFill/>
                    </a:ln>
                  </pic:spPr>
                </pic:pic>
              </a:graphicData>
            </a:graphic>
          </wp:inline>
        </w:drawing>
      </w:r>
    </w:p>
    <w:p w14:paraId="6AB8FFF1" w14:textId="77777777" w:rsidR="00CE2B96" w:rsidRDefault="00000000">
      <w:pPr>
        <w:pStyle w:val="nh"/>
      </w:pPr>
      <w:bookmarkStart w:id="48" w:name="_Toc153269217"/>
      <w:r>
        <w:t>Hình</w:t>
      </w:r>
      <w:r>
        <w:rPr>
          <w:lang w:val="vi-VN"/>
        </w:rPr>
        <w:t xml:space="preserve"> 2.2 </w:t>
      </w:r>
      <w:r>
        <w:t>Layout Home</w:t>
      </w:r>
      <w:bookmarkEnd w:id="48"/>
    </w:p>
    <w:p w14:paraId="563F9EA9" w14:textId="77777777" w:rsidR="00CE2B96" w:rsidRDefault="00CE2B96">
      <w:pPr>
        <w:tabs>
          <w:tab w:val="left" w:pos="732"/>
        </w:tabs>
        <w:rPr>
          <w:rFonts w:ascii="Times New Roman" w:eastAsia="Times New Roman" w:hAnsi="Times New Roman" w:cs="Times New Roman"/>
          <w:b/>
          <w:sz w:val="28"/>
          <w:szCs w:val="28"/>
        </w:rPr>
      </w:pPr>
    </w:p>
    <w:p w14:paraId="61B698A0" w14:textId="77777777" w:rsidR="00CE2B96" w:rsidRDefault="00CE2B96">
      <w:pPr>
        <w:tabs>
          <w:tab w:val="left" w:pos="732"/>
        </w:tabs>
        <w:rPr>
          <w:rFonts w:ascii="Times New Roman" w:eastAsia="Times New Roman" w:hAnsi="Times New Roman" w:cs="Times New Roman"/>
          <w:b/>
          <w:sz w:val="28"/>
          <w:szCs w:val="28"/>
        </w:rPr>
      </w:pPr>
    </w:p>
    <w:p w14:paraId="350A2D29" w14:textId="77777777" w:rsidR="00CE2B96" w:rsidRDefault="00000000">
      <w:pPr>
        <w:pStyle w:val="Heading3"/>
      </w:pPr>
      <w:bookmarkStart w:id="49" w:name="_Toc153263799"/>
      <w:bookmarkStart w:id="50" w:name="_Toc153264129"/>
      <w:bookmarkStart w:id="51" w:name="_Toc31221"/>
      <w:r>
        <w:lastRenderedPageBreak/>
        <w:t>2.3.3 Layout Relax</w:t>
      </w:r>
      <w:bookmarkEnd w:id="49"/>
      <w:bookmarkEnd w:id="50"/>
      <w:bookmarkEnd w:id="51"/>
    </w:p>
    <w:p w14:paraId="62733B1C" w14:textId="77777777" w:rsidR="00CE2B96" w:rsidRDefault="00CE2B96">
      <w:pPr>
        <w:tabs>
          <w:tab w:val="left" w:pos="732"/>
        </w:tabs>
        <w:rPr>
          <w:rFonts w:ascii="Times New Roman" w:eastAsia="Times New Roman" w:hAnsi="Times New Roman" w:cs="Times New Roman"/>
          <w:b/>
          <w:sz w:val="28"/>
          <w:szCs w:val="28"/>
        </w:rPr>
      </w:pPr>
    </w:p>
    <w:p w14:paraId="79AF8A5E"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76972F0F" wp14:editId="20F5520E">
            <wp:extent cx="4747260" cy="7498080"/>
            <wp:effectExtent l="0" t="0" r="0" b="762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1"/>
                    <a:srcRect t="3140" b="2796"/>
                    <a:stretch>
                      <a:fillRect/>
                    </a:stretch>
                  </pic:blipFill>
                  <pic:spPr>
                    <a:xfrm>
                      <a:off x="0" y="0"/>
                      <a:ext cx="4747895" cy="7498632"/>
                    </a:xfrm>
                    <a:prstGeom prst="rect">
                      <a:avLst/>
                    </a:prstGeom>
                    <a:noFill/>
                    <a:ln>
                      <a:noFill/>
                    </a:ln>
                  </pic:spPr>
                </pic:pic>
              </a:graphicData>
            </a:graphic>
          </wp:inline>
        </w:drawing>
      </w:r>
    </w:p>
    <w:p w14:paraId="5E5C3940" w14:textId="77777777" w:rsidR="00CE2B96" w:rsidRDefault="00000000">
      <w:pPr>
        <w:pStyle w:val="nh"/>
        <w:rPr>
          <w:lang w:val="vi-VN"/>
        </w:rPr>
      </w:pPr>
      <w:bookmarkStart w:id="52" w:name="_Toc153269218"/>
      <w:r>
        <w:t>Hình</w:t>
      </w:r>
      <w:r>
        <w:rPr>
          <w:lang w:val="vi-VN"/>
        </w:rPr>
        <w:t xml:space="preserve"> 2.3 Layout Relax</w:t>
      </w:r>
      <w:bookmarkEnd w:id="52"/>
    </w:p>
    <w:p w14:paraId="130D24E5" w14:textId="77777777" w:rsidR="00CE2B96" w:rsidRDefault="00CE2B96">
      <w:pPr>
        <w:tabs>
          <w:tab w:val="left" w:pos="732"/>
        </w:tabs>
        <w:rPr>
          <w:rFonts w:ascii="Times New Roman" w:eastAsia="Times New Roman" w:hAnsi="Times New Roman" w:cs="Times New Roman"/>
          <w:b/>
          <w:sz w:val="28"/>
          <w:szCs w:val="28"/>
        </w:rPr>
      </w:pPr>
    </w:p>
    <w:p w14:paraId="7A4D1418" w14:textId="77777777" w:rsidR="00CE2B96" w:rsidRDefault="00CE2B96">
      <w:pPr>
        <w:tabs>
          <w:tab w:val="left" w:pos="732"/>
        </w:tabs>
        <w:rPr>
          <w:rFonts w:ascii="Times New Roman" w:eastAsia="Times New Roman" w:hAnsi="Times New Roman" w:cs="Times New Roman"/>
          <w:b/>
          <w:sz w:val="28"/>
          <w:szCs w:val="28"/>
        </w:rPr>
      </w:pPr>
    </w:p>
    <w:p w14:paraId="7A08D1AE" w14:textId="77777777" w:rsidR="00CE2B96" w:rsidRDefault="00000000">
      <w:pPr>
        <w:pStyle w:val="Heading3"/>
      </w:pPr>
      <w:bookmarkStart w:id="53" w:name="_Toc153264130"/>
      <w:bookmarkStart w:id="54" w:name="_Toc2643"/>
      <w:bookmarkStart w:id="55" w:name="_Toc153263800"/>
      <w:r>
        <w:lastRenderedPageBreak/>
        <w:t>2.3.4 Layout Search</w:t>
      </w:r>
      <w:bookmarkEnd w:id="53"/>
      <w:bookmarkEnd w:id="54"/>
      <w:bookmarkEnd w:id="55"/>
    </w:p>
    <w:p w14:paraId="3F60EEE1" w14:textId="77777777" w:rsidR="00CE2B96" w:rsidRDefault="00CE2B96">
      <w:pPr>
        <w:tabs>
          <w:tab w:val="left" w:pos="732"/>
        </w:tabs>
        <w:jc w:val="center"/>
        <w:rPr>
          <w:rFonts w:ascii="Times New Roman" w:eastAsia="Times New Roman" w:hAnsi="Times New Roman" w:cs="Times New Roman"/>
          <w:b/>
          <w:sz w:val="28"/>
          <w:szCs w:val="28"/>
        </w:rPr>
      </w:pPr>
    </w:p>
    <w:p w14:paraId="04B91285"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7E59A372" wp14:editId="4FE04DBD">
            <wp:extent cx="4546600" cy="7637145"/>
            <wp:effectExtent l="0" t="0" r="6350" b="190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2"/>
                    <a:stretch>
                      <a:fillRect/>
                    </a:stretch>
                  </pic:blipFill>
                  <pic:spPr>
                    <a:xfrm>
                      <a:off x="0" y="0"/>
                      <a:ext cx="4548909" cy="7641525"/>
                    </a:xfrm>
                    <a:prstGeom prst="rect">
                      <a:avLst/>
                    </a:prstGeom>
                    <a:noFill/>
                    <a:ln>
                      <a:noFill/>
                    </a:ln>
                  </pic:spPr>
                </pic:pic>
              </a:graphicData>
            </a:graphic>
          </wp:inline>
        </w:drawing>
      </w:r>
    </w:p>
    <w:p w14:paraId="4B08378E" w14:textId="77777777" w:rsidR="00CE2B96" w:rsidRDefault="00000000">
      <w:pPr>
        <w:pStyle w:val="nh"/>
      </w:pPr>
      <w:bookmarkStart w:id="56" w:name="_Toc153269219"/>
      <w:r>
        <w:t>Hình</w:t>
      </w:r>
      <w:r>
        <w:rPr>
          <w:lang w:val="vi-VN"/>
        </w:rPr>
        <w:t xml:space="preserve"> 2.4 </w:t>
      </w:r>
      <w:r>
        <w:t>Layout Search</w:t>
      </w:r>
      <w:bookmarkEnd w:id="56"/>
    </w:p>
    <w:p w14:paraId="1548281E" w14:textId="77777777" w:rsidR="00CE2B96" w:rsidRDefault="00CE2B96">
      <w:pPr>
        <w:tabs>
          <w:tab w:val="left" w:pos="732"/>
        </w:tabs>
        <w:rPr>
          <w:rFonts w:ascii="Times New Roman" w:eastAsia="Times New Roman" w:hAnsi="Times New Roman" w:cs="Times New Roman"/>
          <w:b/>
          <w:sz w:val="28"/>
          <w:szCs w:val="28"/>
        </w:rPr>
      </w:pPr>
    </w:p>
    <w:p w14:paraId="0C37BF19" w14:textId="77777777" w:rsidR="00CE2B96" w:rsidRDefault="00CE2B96">
      <w:pPr>
        <w:tabs>
          <w:tab w:val="left" w:pos="732"/>
        </w:tabs>
        <w:rPr>
          <w:rFonts w:ascii="Times New Roman" w:eastAsia="Times New Roman" w:hAnsi="Times New Roman" w:cs="Times New Roman"/>
          <w:b/>
          <w:sz w:val="28"/>
          <w:szCs w:val="28"/>
        </w:rPr>
      </w:pPr>
    </w:p>
    <w:p w14:paraId="51AADE66" w14:textId="77777777" w:rsidR="00CE2B96" w:rsidRDefault="00000000">
      <w:pPr>
        <w:pStyle w:val="Heading3"/>
      </w:pPr>
      <w:bookmarkStart w:id="57" w:name="_Toc24345"/>
      <w:bookmarkStart w:id="58" w:name="_Toc153264131"/>
      <w:bookmarkStart w:id="59" w:name="_Toc153263801"/>
      <w:r>
        <w:lastRenderedPageBreak/>
        <w:t>2.3.5 Layout Search-type</w:t>
      </w:r>
      <w:bookmarkEnd w:id="57"/>
      <w:bookmarkEnd w:id="58"/>
      <w:bookmarkEnd w:id="59"/>
    </w:p>
    <w:p w14:paraId="2322D15D" w14:textId="77777777" w:rsidR="00CE2B96" w:rsidRDefault="00CE2B96">
      <w:pPr>
        <w:tabs>
          <w:tab w:val="left" w:pos="732"/>
        </w:tabs>
        <w:rPr>
          <w:rFonts w:ascii="Times New Roman" w:eastAsia="Times New Roman" w:hAnsi="Times New Roman" w:cs="Times New Roman"/>
          <w:b/>
          <w:sz w:val="28"/>
          <w:szCs w:val="28"/>
        </w:rPr>
      </w:pPr>
    </w:p>
    <w:p w14:paraId="09C69C41"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6B133947" wp14:editId="5B894F07">
            <wp:extent cx="4595495" cy="7430135"/>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3"/>
                    <a:stretch>
                      <a:fillRect/>
                    </a:stretch>
                  </pic:blipFill>
                  <pic:spPr>
                    <a:xfrm>
                      <a:off x="0" y="0"/>
                      <a:ext cx="4597807" cy="7434441"/>
                    </a:xfrm>
                    <a:prstGeom prst="rect">
                      <a:avLst/>
                    </a:prstGeom>
                    <a:noFill/>
                    <a:ln>
                      <a:noFill/>
                    </a:ln>
                  </pic:spPr>
                </pic:pic>
              </a:graphicData>
            </a:graphic>
          </wp:inline>
        </w:drawing>
      </w:r>
    </w:p>
    <w:p w14:paraId="23651752" w14:textId="77777777" w:rsidR="00CE2B96" w:rsidRDefault="00000000">
      <w:pPr>
        <w:pStyle w:val="nh"/>
        <w:rPr>
          <w:lang w:val="vi-VN"/>
        </w:rPr>
      </w:pPr>
      <w:bookmarkStart w:id="60" w:name="_Toc153269220"/>
      <w:r>
        <w:t>Hình</w:t>
      </w:r>
      <w:r>
        <w:rPr>
          <w:lang w:val="vi-VN"/>
        </w:rPr>
        <w:t xml:space="preserve"> 2.5 Layout Search-type</w:t>
      </w:r>
      <w:bookmarkEnd w:id="60"/>
    </w:p>
    <w:p w14:paraId="783C76FB" w14:textId="77777777" w:rsidR="00CE2B96" w:rsidRDefault="00CE2B96">
      <w:pPr>
        <w:tabs>
          <w:tab w:val="left" w:pos="732"/>
        </w:tabs>
        <w:rPr>
          <w:rFonts w:ascii="Times New Roman" w:eastAsia="Times New Roman" w:hAnsi="Times New Roman" w:cs="Times New Roman"/>
          <w:b/>
          <w:sz w:val="28"/>
          <w:szCs w:val="28"/>
        </w:rPr>
      </w:pPr>
    </w:p>
    <w:p w14:paraId="42AD855A" w14:textId="77777777" w:rsidR="00CE2B96" w:rsidRDefault="00CE2B96">
      <w:pPr>
        <w:tabs>
          <w:tab w:val="left" w:pos="732"/>
        </w:tabs>
        <w:rPr>
          <w:rFonts w:ascii="Times New Roman" w:eastAsia="Times New Roman" w:hAnsi="Times New Roman" w:cs="Times New Roman"/>
          <w:b/>
          <w:sz w:val="28"/>
          <w:szCs w:val="28"/>
          <w:lang w:val="en-US"/>
        </w:rPr>
      </w:pPr>
    </w:p>
    <w:p w14:paraId="15E1A570" w14:textId="77777777" w:rsidR="00CE2B96" w:rsidRDefault="00000000">
      <w:pPr>
        <w:pStyle w:val="Heading3"/>
        <w:rPr>
          <w:lang w:val="vi-VN"/>
        </w:rPr>
      </w:pPr>
      <w:bookmarkStart w:id="61" w:name="_Toc4240"/>
      <w:bookmarkStart w:id="62" w:name="_Toc153263802"/>
      <w:bookmarkStart w:id="63" w:name="_Toc153264132"/>
      <w:r>
        <w:lastRenderedPageBreak/>
        <w:t xml:space="preserve">2.3.6 Layout </w:t>
      </w:r>
      <w:bookmarkEnd w:id="61"/>
      <w:r>
        <w:t>Player</w:t>
      </w:r>
      <w:bookmarkEnd w:id="62"/>
      <w:bookmarkEnd w:id="63"/>
    </w:p>
    <w:p w14:paraId="0C948811" w14:textId="77777777" w:rsidR="00CE2B96" w:rsidRDefault="00CE2B96">
      <w:pPr>
        <w:tabs>
          <w:tab w:val="left" w:pos="732"/>
        </w:tabs>
        <w:jc w:val="center"/>
        <w:rPr>
          <w:rFonts w:ascii="Times New Roman" w:eastAsia="Times New Roman" w:hAnsi="Times New Roman" w:cs="Times New Roman"/>
          <w:b/>
          <w:sz w:val="28"/>
          <w:szCs w:val="28"/>
        </w:rPr>
      </w:pPr>
    </w:p>
    <w:p w14:paraId="3934A781"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3DA9B1A9" wp14:editId="32116C5F">
            <wp:extent cx="4813935" cy="7338695"/>
            <wp:effectExtent l="0" t="0" r="5715"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14"/>
                    <a:stretch>
                      <a:fillRect/>
                    </a:stretch>
                  </pic:blipFill>
                  <pic:spPr>
                    <a:xfrm>
                      <a:off x="0" y="0"/>
                      <a:ext cx="4823841" cy="7354365"/>
                    </a:xfrm>
                    <a:prstGeom prst="rect">
                      <a:avLst/>
                    </a:prstGeom>
                    <a:noFill/>
                    <a:ln>
                      <a:noFill/>
                    </a:ln>
                  </pic:spPr>
                </pic:pic>
              </a:graphicData>
            </a:graphic>
          </wp:inline>
        </w:drawing>
      </w:r>
    </w:p>
    <w:p w14:paraId="340AC399" w14:textId="77777777" w:rsidR="00CE2B96" w:rsidRDefault="00000000">
      <w:pPr>
        <w:pStyle w:val="nh"/>
        <w:rPr>
          <w:lang w:val="vi-VN"/>
        </w:rPr>
      </w:pPr>
      <w:bookmarkStart w:id="64" w:name="_Toc153269221"/>
      <w:r>
        <w:t>Hình</w:t>
      </w:r>
      <w:r>
        <w:rPr>
          <w:lang w:val="vi-VN"/>
        </w:rPr>
        <w:t xml:space="preserve"> 2.6 Layout Player</w:t>
      </w:r>
      <w:bookmarkEnd w:id="64"/>
    </w:p>
    <w:p w14:paraId="1BFEA637" w14:textId="77777777" w:rsidR="00CE2B96" w:rsidRDefault="00000000">
      <w:pPr>
        <w:tabs>
          <w:tab w:val="left" w:pos="73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33B5976" w14:textId="77777777" w:rsidR="00CE2B96" w:rsidRDefault="00000000">
      <w:pPr>
        <w:tabs>
          <w:tab w:val="left" w:pos="73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6E3B04C" w14:textId="77777777" w:rsidR="00CE2B96" w:rsidRDefault="00CE2B96">
      <w:pPr>
        <w:tabs>
          <w:tab w:val="left" w:pos="732"/>
        </w:tabs>
        <w:rPr>
          <w:rFonts w:ascii="Times New Roman" w:eastAsia="Times New Roman" w:hAnsi="Times New Roman" w:cs="Times New Roman"/>
          <w:b/>
          <w:sz w:val="28"/>
          <w:szCs w:val="28"/>
        </w:rPr>
      </w:pPr>
    </w:p>
    <w:p w14:paraId="47EF48CC" w14:textId="77777777" w:rsidR="00CE2B96" w:rsidRDefault="00000000">
      <w:pPr>
        <w:tabs>
          <w:tab w:val="left" w:pos="732"/>
        </w:tabs>
        <w:rPr>
          <w:rStyle w:val="Heading3Char"/>
        </w:rPr>
      </w:pPr>
      <w:r>
        <w:rPr>
          <w:rFonts w:ascii="Times New Roman" w:eastAsia="Times New Roman" w:hAnsi="Times New Roman" w:cs="Times New Roman"/>
          <w:b/>
          <w:sz w:val="28"/>
          <w:szCs w:val="28"/>
        </w:rPr>
        <w:lastRenderedPageBreak/>
        <w:t xml:space="preserve"> </w:t>
      </w:r>
      <w:bookmarkStart w:id="65" w:name="_Toc153263803"/>
      <w:bookmarkStart w:id="66" w:name="_Toc23768"/>
      <w:bookmarkStart w:id="67" w:name="_Toc153264133"/>
      <w:r>
        <w:rPr>
          <w:rStyle w:val="Heading3Char"/>
        </w:rPr>
        <w:t>2.3.7 Layout Your</w:t>
      </w:r>
      <w:r>
        <w:rPr>
          <w:rStyle w:val="Heading3Char"/>
          <w:lang w:val="vi-VN"/>
        </w:rPr>
        <w:t xml:space="preserve"> </w:t>
      </w:r>
      <w:r>
        <w:rPr>
          <w:rStyle w:val="Heading3Char"/>
        </w:rPr>
        <w:t>Library</w:t>
      </w:r>
      <w:bookmarkEnd w:id="65"/>
      <w:bookmarkEnd w:id="66"/>
      <w:bookmarkEnd w:id="67"/>
    </w:p>
    <w:p w14:paraId="41C8973F" w14:textId="77777777" w:rsidR="00CE2B96" w:rsidRDefault="00CE2B96">
      <w:pPr>
        <w:tabs>
          <w:tab w:val="left" w:pos="732"/>
        </w:tabs>
        <w:rPr>
          <w:rFonts w:ascii="Times New Roman" w:eastAsia="Times New Roman" w:hAnsi="Times New Roman" w:cs="Times New Roman"/>
          <w:b/>
          <w:sz w:val="28"/>
          <w:szCs w:val="28"/>
        </w:rPr>
      </w:pPr>
    </w:p>
    <w:p w14:paraId="475F1D42" w14:textId="77777777" w:rsidR="00CE2B96" w:rsidRDefault="0000000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61775964" wp14:editId="3AAD4C36">
            <wp:extent cx="4368165" cy="7257415"/>
            <wp:effectExtent l="0" t="0" r="0" b="63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15"/>
                    <a:stretch>
                      <a:fillRect/>
                    </a:stretch>
                  </pic:blipFill>
                  <pic:spPr>
                    <a:xfrm>
                      <a:off x="0" y="0"/>
                      <a:ext cx="4381544" cy="7278781"/>
                    </a:xfrm>
                    <a:prstGeom prst="rect">
                      <a:avLst/>
                    </a:prstGeom>
                    <a:noFill/>
                    <a:ln>
                      <a:noFill/>
                    </a:ln>
                  </pic:spPr>
                </pic:pic>
              </a:graphicData>
            </a:graphic>
          </wp:inline>
        </w:drawing>
      </w:r>
    </w:p>
    <w:p w14:paraId="26F250DC" w14:textId="77777777" w:rsidR="00CE2B96" w:rsidRDefault="00000000">
      <w:pPr>
        <w:pStyle w:val="nh"/>
        <w:rPr>
          <w:lang w:val="vi-VN"/>
        </w:rPr>
      </w:pPr>
      <w:bookmarkStart w:id="68" w:name="_Toc153269222"/>
      <w:r>
        <w:t>Hình</w:t>
      </w:r>
      <w:r>
        <w:rPr>
          <w:lang w:val="vi-VN"/>
        </w:rPr>
        <w:t xml:space="preserve"> 2.7 Layout Your Library</w:t>
      </w:r>
      <w:bookmarkEnd w:id="68"/>
    </w:p>
    <w:p w14:paraId="3914C045" w14:textId="77777777" w:rsidR="00CE2B96" w:rsidRDefault="00CE2B96">
      <w:pPr>
        <w:tabs>
          <w:tab w:val="left" w:pos="732"/>
        </w:tabs>
        <w:rPr>
          <w:rFonts w:ascii="Times New Roman" w:eastAsia="Times New Roman" w:hAnsi="Times New Roman" w:cs="Times New Roman"/>
          <w:b/>
          <w:sz w:val="28"/>
          <w:szCs w:val="28"/>
        </w:rPr>
      </w:pPr>
    </w:p>
    <w:p w14:paraId="6C20E151" w14:textId="77777777" w:rsidR="00CE2B96" w:rsidRDefault="00CE2B96">
      <w:pPr>
        <w:tabs>
          <w:tab w:val="left" w:pos="732"/>
        </w:tabs>
        <w:rPr>
          <w:rFonts w:ascii="Times New Roman" w:eastAsia="Times New Roman" w:hAnsi="Times New Roman" w:cs="Times New Roman"/>
          <w:b/>
          <w:sz w:val="28"/>
          <w:szCs w:val="28"/>
        </w:rPr>
      </w:pPr>
    </w:p>
    <w:p w14:paraId="4470E0DA" w14:textId="77777777" w:rsidR="00CE2B96" w:rsidRDefault="00000000">
      <w:pPr>
        <w:pStyle w:val="Heading3"/>
      </w:pPr>
      <w:bookmarkStart w:id="69" w:name="_Toc30047"/>
      <w:bookmarkStart w:id="70" w:name="_Toc153263804"/>
      <w:bookmarkStart w:id="71" w:name="_Toc153264134"/>
      <w:r>
        <w:lastRenderedPageBreak/>
        <w:t xml:space="preserve">2.3.8 Layout Liked </w:t>
      </w:r>
      <w:bookmarkEnd w:id="69"/>
      <w:r>
        <w:t>Songs</w:t>
      </w:r>
      <w:bookmarkEnd w:id="70"/>
      <w:bookmarkEnd w:id="71"/>
    </w:p>
    <w:p w14:paraId="396EF1EC" w14:textId="77777777" w:rsidR="00CE2B96" w:rsidRDefault="00CE2B96">
      <w:pPr>
        <w:tabs>
          <w:tab w:val="left" w:pos="732"/>
        </w:tabs>
        <w:rPr>
          <w:rFonts w:ascii="Times New Roman" w:eastAsia="Times New Roman" w:hAnsi="Times New Roman" w:cs="Times New Roman"/>
          <w:b/>
          <w:sz w:val="28"/>
          <w:szCs w:val="28"/>
        </w:rPr>
      </w:pPr>
    </w:p>
    <w:p w14:paraId="7043C5B2"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25518943" wp14:editId="440B9A6B">
            <wp:extent cx="4867910" cy="7093585"/>
            <wp:effectExtent l="0" t="0" r="889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16"/>
                    <a:stretch>
                      <a:fillRect/>
                    </a:stretch>
                  </pic:blipFill>
                  <pic:spPr>
                    <a:xfrm>
                      <a:off x="0" y="0"/>
                      <a:ext cx="4898938" cy="7139034"/>
                    </a:xfrm>
                    <a:prstGeom prst="rect">
                      <a:avLst/>
                    </a:prstGeom>
                    <a:noFill/>
                    <a:ln>
                      <a:noFill/>
                    </a:ln>
                  </pic:spPr>
                </pic:pic>
              </a:graphicData>
            </a:graphic>
          </wp:inline>
        </w:drawing>
      </w:r>
    </w:p>
    <w:p w14:paraId="73042B22" w14:textId="77777777" w:rsidR="00CE2B96" w:rsidRDefault="00000000">
      <w:pPr>
        <w:pStyle w:val="nh"/>
        <w:rPr>
          <w:lang w:val="vi-VN"/>
        </w:rPr>
      </w:pPr>
      <w:bookmarkStart w:id="72" w:name="_Toc153269223"/>
      <w:bookmarkStart w:id="73" w:name="_Toc19718"/>
      <w:r>
        <w:t>Hình</w:t>
      </w:r>
      <w:r>
        <w:rPr>
          <w:lang w:val="vi-VN"/>
        </w:rPr>
        <w:t xml:space="preserve"> 2.8 Layout Liked Songs</w:t>
      </w:r>
      <w:bookmarkEnd w:id="72"/>
    </w:p>
    <w:p w14:paraId="01F79FBB" w14:textId="77777777" w:rsidR="00CE2B96" w:rsidRDefault="00CE2B96"/>
    <w:p w14:paraId="13B77D76" w14:textId="77777777" w:rsidR="00CE2B96" w:rsidRDefault="00CE2B96"/>
    <w:p w14:paraId="0154D803" w14:textId="77777777" w:rsidR="00CE2B96" w:rsidRDefault="00000000">
      <w:pPr>
        <w:pStyle w:val="Heading3"/>
      </w:pPr>
      <w:bookmarkStart w:id="74" w:name="_Toc153264135"/>
      <w:bookmarkStart w:id="75" w:name="_Toc153263805"/>
      <w:r>
        <w:lastRenderedPageBreak/>
        <w:t>2.3.9 Layout Dowloads</w:t>
      </w:r>
      <w:bookmarkEnd w:id="73"/>
      <w:bookmarkEnd w:id="74"/>
      <w:bookmarkEnd w:id="75"/>
    </w:p>
    <w:p w14:paraId="2EEFA1CA" w14:textId="77777777" w:rsidR="00CE2B96" w:rsidRDefault="00CE2B96">
      <w:pPr>
        <w:tabs>
          <w:tab w:val="left" w:pos="732"/>
        </w:tabs>
        <w:rPr>
          <w:rFonts w:ascii="Times New Roman" w:eastAsia="Times New Roman" w:hAnsi="Times New Roman" w:cs="Times New Roman"/>
          <w:b/>
          <w:sz w:val="28"/>
          <w:szCs w:val="28"/>
        </w:rPr>
      </w:pPr>
    </w:p>
    <w:p w14:paraId="3A1E8CCA"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0C2FD4DD" wp14:editId="2205DB88">
            <wp:extent cx="4899025" cy="7651750"/>
            <wp:effectExtent l="0" t="0" r="0" b="635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17"/>
                    <a:srcRect r="5754" b="1652"/>
                    <a:stretch>
                      <a:fillRect/>
                    </a:stretch>
                  </pic:blipFill>
                  <pic:spPr>
                    <a:xfrm>
                      <a:off x="0" y="0"/>
                      <a:ext cx="4901921" cy="7656608"/>
                    </a:xfrm>
                    <a:prstGeom prst="rect">
                      <a:avLst/>
                    </a:prstGeom>
                    <a:noFill/>
                    <a:ln>
                      <a:noFill/>
                    </a:ln>
                  </pic:spPr>
                </pic:pic>
              </a:graphicData>
            </a:graphic>
          </wp:inline>
        </w:drawing>
      </w:r>
    </w:p>
    <w:p w14:paraId="410BEE86" w14:textId="77777777" w:rsidR="00CE2B96" w:rsidRDefault="00000000">
      <w:pPr>
        <w:pStyle w:val="nh"/>
        <w:rPr>
          <w:lang w:val="vi-VN"/>
        </w:rPr>
      </w:pPr>
      <w:bookmarkStart w:id="76" w:name="_Toc153269224"/>
      <w:r>
        <w:t>Hình</w:t>
      </w:r>
      <w:r>
        <w:rPr>
          <w:lang w:val="vi-VN"/>
        </w:rPr>
        <w:t xml:space="preserve"> 2.9 Layout Dowloads</w:t>
      </w:r>
      <w:bookmarkEnd w:id="76"/>
    </w:p>
    <w:p w14:paraId="01CA5144" w14:textId="77777777" w:rsidR="00CE2B96" w:rsidRDefault="00CE2B96">
      <w:pPr>
        <w:tabs>
          <w:tab w:val="left" w:pos="732"/>
        </w:tabs>
        <w:rPr>
          <w:rFonts w:ascii="Times New Roman" w:eastAsia="Times New Roman" w:hAnsi="Times New Roman" w:cs="Times New Roman"/>
          <w:b/>
          <w:sz w:val="28"/>
          <w:szCs w:val="28"/>
        </w:rPr>
      </w:pPr>
    </w:p>
    <w:p w14:paraId="499C553A" w14:textId="77777777" w:rsidR="00CE2B96" w:rsidRDefault="00CE2B96">
      <w:pPr>
        <w:tabs>
          <w:tab w:val="left" w:pos="732"/>
        </w:tabs>
        <w:rPr>
          <w:rFonts w:ascii="Times New Roman" w:eastAsia="Times New Roman" w:hAnsi="Times New Roman" w:cs="Times New Roman"/>
          <w:b/>
          <w:sz w:val="28"/>
          <w:szCs w:val="28"/>
        </w:rPr>
      </w:pPr>
    </w:p>
    <w:p w14:paraId="0D7E5C68" w14:textId="77777777" w:rsidR="00CE2B96" w:rsidRDefault="00000000">
      <w:pPr>
        <w:pStyle w:val="Heading3"/>
      </w:pPr>
      <w:bookmarkStart w:id="77" w:name="_Toc17740"/>
      <w:bookmarkStart w:id="78" w:name="_Toc153263806"/>
      <w:bookmarkStart w:id="79" w:name="_Toc153264136"/>
      <w:r>
        <w:lastRenderedPageBreak/>
        <w:t>2.3.10 Layout Playlist</w:t>
      </w:r>
      <w:bookmarkEnd w:id="77"/>
      <w:bookmarkEnd w:id="78"/>
      <w:bookmarkEnd w:id="79"/>
    </w:p>
    <w:p w14:paraId="43ABAD17" w14:textId="77777777" w:rsidR="00CE2B96" w:rsidRDefault="00CE2B96">
      <w:pPr>
        <w:tabs>
          <w:tab w:val="left" w:pos="732"/>
        </w:tabs>
        <w:rPr>
          <w:rFonts w:ascii="Times New Roman" w:eastAsia="Times New Roman" w:hAnsi="Times New Roman" w:cs="Times New Roman"/>
          <w:b/>
          <w:sz w:val="28"/>
          <w:szCs w:val="28"/>
        </w:rPr>
      </w:pPr>
    </w:p>
    <w:p w14:paraId="2C1C24BF"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55C3C18D" wp14:editId="51E5338F">
            <wp:extent cx="4828540" cy="7127240"/>
            <wp:effectExtent l="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18"/>
                    <a:srcRect r="2224"/>
                    <a:stretch>
                      <a:fillRect/>
                    </a:stretch>
                  </pic:blipFill>
                  <pic:spPr>
                    <a:xfrm>
                      <a:off x="0" y="0"/>
                      <a:ext cx="4838168" cy="7140877"/>
                    </a:xfrm>
                    <a:prstGeom prst="rect">
                      <a:avLst/>
                    </a:prstGeom>
                    <a:noFill/>
                    <a:ln>
                      <a:noFill/>
                    </a:ln>
                  </pic:spPr>
                </pic:pic>
              </a:graphicData>
            </a:graphic>
          </wp:inline>
        </w:drawing>
      </w:r>
    </w:p>
    <w:p w14:paraId="4EBA819C" w14:textId="77777777" w:rsidR="00CE2B96" w:rsidRDefault="00000000">
      <w:pPr>
        <w:pStyle w:val="nh"/>
        <w:rPr>
          <w:lang w:val="vi-VN"/>
        </w:rPr>
      </w:pPr>
      <w:bookmarkStart w:id="80" w:name="_Toc153269225"/>
      <w:r>
        <w:rPr>
          <w:lang w:val="en-US"/>
        </w:rPr>
        <w:t>Hình</w:t>
      </w:r>
      <w:r>
        <w:rPr>
          <w:lang w:val="vi-VN"/>
        </w:rPr>
        <w:t xml:space="preserve"> 2.10 Layout Playlist</w:t>
      </w:r>
      <w:bookmarkEnd w:id="80"/>
    </w:p>
    <w:p w14:paraId="640B2FC9" w14:textId="77777777" w:rsidR="00CE2B96" w:rsidRDefault="00CE2B96">
      <w:pPr>
        <w:tabs>
          <w:tab w:val="left" w:pos="732"/>
        </w:tabs>
        <w:rPr>
          <w:rFonts w:ascii="Times New Roman" w:eastAsia="Times New Roman" w:hAnsi="Times New Roman" w:cs="Times New Roman"/>
          <w:b/>
          <w:sz w:val="28"/>
          <w:szCs w:val="28"/>
          <w:lang w:val="en-US"/>
        </w:rPr>
      </w:pPr>
    </w:p>
    <w:p w14:paraId="1C35245D" w14:textId="77777777" w:rsidR="00CE2B96" w:rsidRDefault="00CE2B96">
      <w:pPr>
        <w:tabs>
          <w:tab w:val="left" w:pos="732"/>
        </w:tabs>
        <w:rPr>
          <w:rFonts w:ascii="Times New Roman" w:eastAsia="Times New Roman" w:hAnsi="Times New Roman" w:cs="Times New Roman"/>
          <w:b/>
          <w:sz w:val="28"/>
          <w:szCs w:val="28"/>
          <w:lang w:val="en-US"/>
        </w:rPr>
      </w:pPr>
    </w:p>
    <w:p w14:paraId="3DC0BE4E" w14:textId="77777777" w:rsidR="00CE2B96" w:rsidRDefault="00000000">
      <w:pPr>
        <w:pStyle w:val="Heading3"/>
      </w:pPr>
      <w:bookmarkStart w:id="81" w:name="_Toc153263807"/>
      <w:bookmarkStart w:id="82" w:name="_Toc153264137"/>
      <w:r>
        <w:lastRenderedPageBreak/>
        <w:t>2.3.11 Layout Artist Following</w:t>
      </w:r>
      <w:bookmarkEnd w:id="81"/>
      <w:bookmarkEnd w:id="82"/>
    </w:p>
    <w:p w14:paraId="26518ADB" w14:textId="77777777" w:rsidR="00CE2B96" w:rsidRDefault="00CE2B96">
      <w:pPr>
        <w:tabs>
          <w:tab w:val="left" w:pos="732"/>
        </w:tabs>
        <w:jc w:val="center"/>
        <w:rPr>
          <w:rFonts w:ascii="Times New Roman" w:eastAsia="Times New Roman" w:hAnsi="Times New Roman" w:cs="Times New Roman"/>
          <w:b/>
          <w:sz w:val="28"/>
          <w:szCs w:val="28"/>
        </w:rPr>
      </w:pPr>
    </w:p>
    <w:p w14:paraId="2148C934"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60F7E005" wp14:editId="205A0F50">
            <wp:extent cx="4751070" cy="7613015"/>
            <wp:effectExtent l="0" t="0" r="0" b="698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19"/>
                    <a:stretch>
                      <a:fillRect/>
                    </a:stretch>
                  </pic:blipFill>
                  <pic:spPr>
                    <a:xfrm>
                      <a:off x="0" y="0"/>
                      <a:ext cx="4753445" cy="7617389"/>
                    </a:xfrm>
                    <a:prstGeom prst="rect">
                      <a:avLst/>
                    </a:prstGeom>
                    <a:noFill/>
                    <a:ln>
                      <a:noFill/>
                    </a:ln>
                  </pic:spPr>
                </pic:pic>
              </a:graphicData>
            </a:graphic>
          </wp:inline>
        </w:drawing>
      </w:r>
    </w:p>
    <w:p w14:paraId="005B9AF9" w14:textId="77777777" w:rsidR="00CE2B96" w:rsidRDefault="00000000">
      <w:pPr>
        <w:pStyle w:val="nh"/>
        <w:rPr>
          <w:lang w:val="vi-VN"/>
        </w:rPr>
      </w:pPr>
      <w:bookmarkStart w:id="83" w:name="_Toc153269226"/>
      <w:r>
        <w:t>Hình</w:t>
      </w:r>
      <w:r>
        <w:rPr>
          <w:lang w:val="vi-VN"/>
        </w:rPr>
        <w:t xml:space="preserve"> 2.11 Layout Artist Following</w:t>
      </w:r>
      <w:bookmarkEnd w:id="83"/>
    </w:p>
    <w:p w14:paraId="5554F615" w14:textId="77777777" w:rsidR="00CE2B96" w:rsidRDefault="00CE2B96">
      <w:pPr>
        <w:tabs>
          <w:tab w:val="left" w:pos="732"/>
        </w:tabs>
        <w:rPr>
          <w:rFonts w:ascii="Times New Roman" w:eastAsia="Times New Roman" w:hAnsi="Times New Roman" w:cs="Times New Roman"/>
          <w:b/>
          <w:sz w:val="28"/>
          <w:szCs w:val="28"/>
        </w:rPr>
      </w:pPr>
    </w:p>
    <w:p w14:paraId="3771633D" w14:textId="77777777" w:rsidR="00CE2B96" w:rsidRDefault="00CE2B96">
      <w:pPr>
        <w:tabs>
          <w:tab w:val="left" w:pos="732"/>
        </w:tabs>
        <w:rPr>
          <w:rFonts w:ascii="Times New Roman" w:eastAsia="Times New Roman" w:hAnsi="Times New Roman" w:cs="Times New Roman"/>
          <w:b/>
          <w:sz w:val="28"/>
          <w:szCs w:val="28"/>
        </w:rPr>
      </w:pPr>
    </w:p>
    <w:p w14:paraId="13F8FAB2" w14:textId="77777777" w:rsidR="00CE2B96" w:rsidRDefault="00000000">
      <w:pPr>
        <w:pStyle w:val="Heading3"/>
      </w:pPr>
      <w:bookmarkStart w:id="84" w:name="_Toc30200"/>
      <w:bookmarkStart w:id="85" w:name="_Toc153264138"/>
      <w:bookmarkStart w:id="86" w:name="_Toc153263808"/>
      <w:r>
        <w:lastRenderedPageBreak/>
        <w:t>2.3.12 Layout Profile</w:t>
      </w:r>
      <w:r>
        <w:rPr>
          <w:lang w:val="vi-VN"/>
        </w:rPr>
        <w:t xml:space="preserve"> </w:t>
      </w:r>
      <w:r>
        <w:t>&amp;</w:t>
      </w:r>
      <w:r>
        <w:rPr>
          <w:lang w:val="vi-VN"/>
        </w:rPr>
        <w:t xml:space="preserve"> </w:t>
      </w:r>
      <w:r>
        <w:t>Settings</w:t>
      </w:r>
      <w:bookmarkEnd w:id="84"/>
      <w:bookmarkEnd w:id="85"/>
      <w:bookmarkEnd w:id="86"/>
    </w:p>
    <w:p w14:paraId="51B648D8" w14:textId="77777777" w:rsidR="00CE2B96" w:rsidRDefault="00CE2B96">
      <w:pPr>
        <w:tabs>
          <w:tab w:val="left" w:pos="732"/>
        </w:tabs>
        <w:jc w:val="center"/>
        <w:rPr>
          <w:rFonts w:ascii="Times New Roman" w:eastAsia="Times New Roman" w:hAnsi="Times New Roman" w:cs="Times New Roman"/>
          <w:b/>
          <w:sz w:val="28"/>
          <w:szCs w:val="28"/>
        </w:rPr>
      </w:pPr>
    </w:p>
    <w:p w14:paraId="59155990"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3A0A2E54" wp14:editId="33A0242F">
            <wp:extent cx="4540250" cy="7021195"/>
            <wp:effectExtent l="0" t="0" r="0" b="8255"/>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2"/>
                    <pic:cNvPicPr>
                      <a:picLocks noChangeAspect="1"/>
                    </pic:cNvPicPr>
                  </pic:nvPicPr>
                  <pic:blipFill>
                    <a:blip r:embed="rId20"/>
                    <a:stretch>
                      <a:fillRect/>
                    </a:stretch>
                  </pic:blipFill>
                  <pic:spPr>
                    <a:xfrm>
                      <a:off x="0" y="0"/>
                      <a:ext cx="4550174" cy="7036978"/>
                    </a:xfrm>
                    <a:prstGeom prst="rect">
                      <a:avLst/>
                    </a:prstGeom>
                    <a:noFill/>
                    <a:ln>
                      <a:noFill/>
                    </a:ln>
                  </pic:spPr>
                </pic:pic>
              </a:graphicData>
            </a:graphic>
          </wp:inline>
        </w:drawing>
      </w:r>
    </w:p>
    <w:p w14:paraId="2319D403" w14:textId="77777777" w:rsidR="00CE2B96" w:rsidRDefault="00CE2B96">
      <w:pPr>
        <w:tabs>
          <w:tab w:val="left" w:pos="732"/>
        </w:tabs>
        <w:jc w:val="both"/>
        <w:rPr>
          <w:rFonts w:ascii="Times New Roman" w:eastAsia="Times New Roman" w:hAnsi="Times New Roman" w:cs="Times New Roman"/>
          <w:b/>
          <w:sz w:val="28"/>
          <w:szCs w:val="28"/>
        </w:rPr>
      </w:pPr>
    </w:p>
    <w:p w14:paraId="30E743BE" w14:textId="77777777" w:rsidR="00CE2B96" w:rsidRDefault="00000000">
      <w:pPr>
        <w:pStyle w:val="nh"/>
        <w:rPr>
          <w:lang w:val="vi-VN"/>
        </w:rPr>
      </w:pPr>
      <w:bookmarkStart w:id="87" w:name="_Toc153269227"/>
      <w:r>
        <w:t>Hình</w:t>
      </w:r>
      <w:r>
        <w:rPr>
          <w:lang w:val="vi-VN"/>
        </w:rPr>
        <w:t xml:space="preserve"> 2.12 Layout Profile &amp; Settings</w:t>
      </w:r>
      <w:bookmarkEnd w:id="87"/>
    </w:p>
    <w:p w14:paraId="331EA2E5" w14:textId="77777777" w:rsidR="00CE2B96" w:rsidRDefault="00CE2B96">
      <w:pPr>
        <w:tabs>
          <w:tab w:val="left" w:pos="732"/>
        </w:tabs>
        <w:jc w:val="both"/>
        <w:rPr>
          <w:rFonts w:ascii="Times New Roman" w:eastAsia="Times New Roman" w:hAnsi="Times New Roman" w:cs="Times New Roman"/>
          <w:b/>
          <w:sz w:val="28"/>
          <w:szCs w:val="28"/>
        </w:rPr>
      </w:pPr>
    </w:p>
    <w:p w14:paraId="395C00FC" w14:textId="77777777" w:rsidR="00CE2B96" w:rsidRDefault="00000000">
      <w:pPr>
        <w:pStyle w:val="Heading3"/>
      </w:pPr>
      <w:bookmarkStart w:id="88" w:name="_Toc153264139"/>
      <w:bookmarkStart w:id="89" w:name="_Toc9729"/>
      <w:bookmarkStart w:id="90" w:name="_Toc153263809"/>
      <w:r>
        <w:lastRenderedPageBreak/>
        <w:t>2.3.13 Layout Logout</w:t>
      </w:r>
      <w:bookmarkEnd w:id="88"/>
      <w:bookmarkEnd w:id="89"/>
      <w:bookmarkEnd w:id="90"/>
    </w:p>
    <w:p w14:paraId="199E9C90" w14:textId="77777777" w:rsidR="00CE2B96" w:rsidRDefault="00CE2B96">
      <w:pPr>
        <w:tabs>
          <w:tab w:val="left" w:pos="732"/>
        </w:tabs>
        <w:jc w:val="both"/>
        <w:rPr>
          <w:rFonts w:ascii="Times New Roman" w:eastAsia="Times New Roman" w:hAnsi="Times New Roman" w:cs="Times New Roman"/>
          <w:b/>
          <w:sz w:val="28"/>
          <w:szCs w:val="28"/>
        </w:rPr>
      </w:pPr>
    </w:p>
    <w:p w14:paraId="74E9120E"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hAnsi="Times New Roman" w:cs="Times New Roman"/>
          <w:noProof/>
          <w:sz w:val="28"/>
          <w:szCs w:val="28"/>
        </w:rPr>
        <w:drawing>
          <wp:inline distT="0" distB="0" distL="114300" distR="114300" wp14:anchorId="2198E67C" wp14:editId="01CEDA7F">
            <wp:extent cx="4425950" cy="3492500"/>
            <wp:effectExtent l="0" t="0" r="8890" b="1270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5"/>
                    <pic:cNvPicPr>
                      <a:picLocks noChangeAspect="1"/>
                    </pic:cNvPicPr>
                  </pic:nvPicPr>
                  <pic:blipFill>
                    <a:blip r:embed="rId21"/>
                    <a:stretch>
                      <a:fillRect/>
                    </a:stretch>
                  </pic:blipFill>
                  <pic:spPr>
                    <a:xfrm>
                      <a:off x="0" y="0"/>
                      <a:ext cx="4425950" cy="3492500"/>
                    </a:xfrm>
                    <a:prstGeom prst="rect">
                      <a:avLst/>
                    </a:prstGeom>
                    <a:noFill/>
                    <a:ln>
                      <a:noFill/>
                    </a:ln>
                  </pic:spPr>
                </pic:pic>
              </a:graphicData>
            </a:graphic>
          </wp:inline>
        </w:drawing>
      </w:r>
    </w:p>
    <w:p w14:paraId="2C66A9CF" w14:textId="77777777" w:rsidR="00CE2B96" w:rsidRDefault="00000000">
      <w:pPr>
        <w:pStyle w:val="nh"/>
        <w:rPr>
          <w:lang w:val="vi-VN"/>
        </w:rPr>
      </w:pPr>
      <w:bookmarkStart w:id="91" w:name="_Toc153269228"/>
      <w:bookmarkStart w:id="92" w:name="_Toc11072"/>
      <w:r>
        <w:t>Hình</w:t>
      </w:r>
      <w:r>
        <w:rPr>
          <w:lang w:val="vi-VN"/>
        </w:rPr>
        <w:t xml:space="preserve"> 2.13 Layout Logout</w:t>
      </w:r>
      <w:bookmarkEnd w:id="91"/>
    </w:p>
    <w:p w14:paraId="798D3473" w14:textId="77777777" w:rsidR="00CE2B96" w:rsidRDefault="00CE2B96"/>
    <w:p w14:paraId="39222035" w14:textId="77777777" w:rsidR="00CE2B96" w:rsidRDefault="00CE2B96"/>
    <w:p w14:paraId="6D3A519D" w14:textId="77777777" w:rsidR="00CE2B96" w:rsidRDefault="00CE2B96"/>
    <w:p w14:paraId="7159F55C" w14:textId="77777777" w:rsidR="00CE2B96" w:rsidRDefault="00CE2B96"/>
    <w:p w14:paraId="2326B80B" w14:textId="77777777" w:rsidR="00CE2B96" w:rsidRDefault="00CE2B96"/>
    <w:p w14:paraId="1F6F4DF2" w14:textId="77777777" w:rsidR="00CE2B96" w:rsidRDefault="00CE2B96"/>
    <w:p w14:paraId="0C0E0F7D" w14:textId="77777777" w:rsidR="00CE2B96" w:rsidRDefault="00CE2B96"/>
    <w:p w14:paraId="1274E855" w14:textId="77777777" w:rsidR="00CE2B96" w:rsidRDefault="00CE2B96"/>
    <w:p w14:paraId="2A01C804" w14:textId="77777777" w:rsidR="00CE2B96" w:rsidRDefault="00CE2B96"/>
    <w:p w14:paraId="216311B4" w14:textId="77777777" w:rsidR="00CE2B96" w:rsidRDefault="00CE2B96"/>
    <w:p w14:paraId="70AAEE78" w14:textId="77777777" w:rsidR="00CE2B96" w:rsidRDefault="00CE2B96"/>
    <w:p w14:paraId="688B67C1" w14:textId="77777777" w:rsidR="00CE2B96" w:rsidRDefault="00CE2B96"/>
    <w:p w14:paraId="47184230" w14:textId="77777777" w:rsidR="00CE2B96" w:rsidRDefault="00CE2B96"/>
    <w:p w14:paraId="08AFF492" w14:textId="77777777" w:rsidR="00CE2B96" w:rsidRDefault="00CE2B96"/>
    <w:p w14:paraId="6146434E" w14:textId="77777777" w:rsidR="00CE2B96" w:rsidRDefault="00CE2B96"/>
    <w:p w14:paraId="5F90DF00" w14:textId="77777777" w:rsidR="00CE2B96" w:rsidRDefault="00CE2B96"/>
    <w:p w14:paraId="53C7F0C5" w14:textId="77777777" w:rsidR="00CE2B96" w:rsidRDefault="00CE2B96"/>
    <w:p w14:paraId="386C9361" w14:textId="77777777" w:rsidR="00CE2B96" w:rsidRDefault="00CE2B96"/>
    <w:p w14:paraId="385EB39A" w14:textId="77777777" w:rsidR="00CE2B96" w:rsidRDefault="00CE2B96"/>
    <w:p w14:paraId="241CD9BD" w14:textId="77777777" w:rsidR="00CE2B96" w:rsidRDefault="00000000">
      <w:pPr>
        <w:pStyle w:val="Heading1"/>
        <w:rPr>
          <w:rFonts w:eastAsia="Times New Roman" w:cs="Times New Roman"/>
          <w:szCs w:val="28"/>
          <w:lang w:val="vi-VN"/>
        </w:rPr>
      </w:pPr>
      <w:bookmarkStart w:id="93" w:name="_Toc153263810"/>
      <w:bookmarkStart w:id="94" w:name="_Toc153264140"/>
      <w:r>
        <w:lastRenderedPageBreak/>
        <w:t>CHƯƠNG 3: THIẾT KẾ GIAO DIỆN</w:t>
      </w:r>
      <w:bookmarkEnd w:id="92"/>
      <w:bookmarkEnd w:id="93"/>
      <w:bookmarkEnd w:id="94"/>
    </w:p>
    <w:p w14:paraId="01D9E362" w14:textId="77777777" w:rsidR="00CE2B96" w:rsidRDefault="00000000">
      <w:pPr>
        <w:pStyle w:val="Heading2"/>
      </w:pPr>
      <w:bookmarkStart w:id="95" w:name="_Toc153264141"/>
      <w:bookmarkStart w:id="96" w:name="_Toc153263811"/>
      <w:bookmarkStart w:id="97" w:name="_Toc7711"/>
      <w:r>
        <w:t>3.1 Giao diện đăng ký, đăng nhập.</w:t>
      </w:r>
      <w:bookmarkEnd w:id="95"/>
      <w:bookmarkEnd w:id="96"/>
      <w:bookmarkEnd w:id="97"/>
    </w:p>
    <w:p w14:paraId="1EF4D12A" w14:textId="77777777" w:rsidR="00CE2B96" w:rsidRDefault="00CE2B96">
      <w:pPr>
        <w:tabs>
          <w:tab w:val="left" w:pos="732"/>
        </w:tabs>
        <w:rPr>
          <w:rFonts w:ascii="Times New Roman" w:eastAsia="Times New Roman" w:hAnsi="Times New Roman" w:cs="Times New Roman"/>
          <w:b/>
          <w:sz w:val="28"/>
          <w:szCs w:val="28"/>
        </w:rPr>
      </w:pPr>
    </w:p>
    <w:p w14:paraId="3108F255"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A0FD7F" wp14:editId="7629D64A">
            <wp:extent cx="2705100" cy="5776595"/>
            <wp:effectExtent l="0" t="0" r="0" b="0"/>
            <wp:docPr id="16917521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2183" name="Picture 1" descr="A screenshot of a phone&#10;&#10;Description automatically generated"/>
                    <pic:cNvPicPr>
                      <a:picLocks noChangeAspect="1"/>
                    </pic:cNvPicPr>
                  </pic:nvPicPr>
                  <pic:blipFill>
                    <a:blip r:embed="rId22"/>
                    <a:stretch>
                      <a:fillRect/>
                    </a:stretch>
                  </pic:blipFill>
                  <pic:spPr>
                    <a:xfrm>
                      <a:off x="0" y="0"/>
                      <a:ext cx="2705120" cy="5776955"/>
                    </a:xfrm>
                    <a:prstGeom prst="rect">
                      <a:avLst/>
                    </a:prstGeom>
                  </pic:spPr>
                </pic:pic>
              </a:graphicData>
            </a:graphic>
          </wp:inline>
        </w:drawing>
      </w:r>
    </w:p>
    <w:p w14:paraId="3F456897" w14:textId="77777777" w:rsidR="00CE2B96" w:rsidRDefault="00CE2B96">
      <w:pPr>
        <w:tabs>
          <w:tab w:val="left" w:pos="732"/>
        </w:tabs>
        <w:jc w:val="center"/>
        <w:rPr>
          <w:rFonts w:ascii="Times New Roman" w:eastAsia="Times New Roman" w:hAnsi="Times New Roman" w:cs="Times New Roman"/>
          <w:b/>
          <w:sz w:val="28"/>
          <w:szCs w:val="28"/>
        </w:rPr>
      </w:pPr>
    </w:p>
    <w:p w14:paraId="64CA4E28" w14:textId="77777777" w:rsidR="00CE2B96" w:rsidRDefault="00000000">
      <w:pPr>
        <w:pStyle w:val="nh"/>
        <w:rPr>
          <w:lang w:val="vi-VN"/>
        </w:rPr>
      </w:pPr>
      <w:bookmarkStart w:id="98" w:name="_Toc153269229"/>
      <w:r>
        <w:t>Hình</w:t>
      </w:r>
      <w:r>
        <w:rPr>
          <w:lang w:val="vi-VN"/>
        </w:rPr>
        <w:t xml:space="preserve"> 3.1 Giao diện đăng ký, đăng nhập</w:t>
      </w:r>
      <w:bookmarkEnd w:id="98"/>
    </w:p>
    <w:p w14:paraId="4025448D" w14:textId="77777777" w:rsidR="00CE2B96" w:rsidRDefault="00CE2B96">
      <w:pPr>
        <w:tabs>
          <w:tab w:val="left" w:pos="732"/>
        </w:tabs>
        <w:jc w:val="both"/>
        <w:rPr>
          <w:rFonts w:ascii="Times New Roman" w:eastAsia="Times New Roman" w:hAnsi="Times New Roman" w:cs="Times New Roman"/>
          <w:b/>
          <w:sz w:val="28"/>
          <w:szCs w:val="28"/>
        </w:rPr>
      </w:pPr>
    </w:p>
    <w:p w14:paraId="70C39DE7" w14:textId="77777777" w:rsidR="00CE2B96" w:rsidRDefault="00CE2B96">
      <w:pPr>
        <w:tabs>
          <w:tab w:val="left" w:pos="732"/>
        </w:tabs>
        <w:jc w:val="both"/>
        <w:rPr>
          <w:rFonts w:ascii="Times New Roman" w:eastAsia="Times New Roman" w:hAnsi="Times New Roman" w:cs="Times New Roman"/>
          <w:b/>
          <w:sz w:val="28"/>
          <w:szCs w:val="28"/>
        </w:rPr>
      </w:pPr>
    </w:p>
    <w:p w14:paraId="1B8D881A" w14:textId="77777777" w:rsidR="00CE2B96" w:rsidRDefault="00CE2B96">
      <w:pPr>
        <w:tabs>
          <w:tab w:val="left" w:pos="732"/>
        </w:tabs>
        <w:jc w:val="both"/>
        <w:rPr>
          <w:rFonts w:ascii="Times New Roman" w:eastAsia="Times New Roman" w:hAnsi="Times New Roman" w:cs="Times New Roman"/>
          <w:b/>
          <w:sz w:val="28"/>
          <w:szCs w:val="28"/>
        </w:rPr>
      </w:pPr>
    </w:p>
    <w:p w14:paraId="1FAB178D" w14:textId="77777777" w:rsidR="00CE2B96" w:rsidRDefault="00CE2B96">
      <w:pPr>
        <w:tabs>
          <w:tab w:val="left" w:pos="732"/>
        </w:tabs>
        <w:jc w:val="both"/>
        <w:rPr>
          <w:rFonts w:ascii="Times New Roman" w:eastAsia="Times New Roman" w:hAnsi="Times New Roman" w:cs="Times New Roman"/>
          <w:b/>
          <w:sz w:val="28"/>
          <w:szCs w:val="28"/>
        </w:rPr>
      </w:pPr>
    </w:p>
    <w:p w14:paraId="01B3485B" w14:textId="77777777" w:rsidR="00CE2B96" w:rsidRDefault="00CE2B96">
      <w:pPr>
        <w:tabs>
          <w:tab w:val="left" w:pos="732"/>
        </w:tabs>
        <w:jc w:val="both"/>
        <w:rPr>
          <w:rFonts w:ascii="Times New Roman" w:eastAsia="Times New Roman" w:hAnsi="Times New Roman" w:cs="Times New Roman"/>
          <w:b/>
          <w:sz w:val="28"/>
          <w:szCs w:val="28"/>
        </w:rPr>
      </w:pPr>
    </w:p>
    <w:p w14:paraId="55EB6D26" w14:textId="77777777" w:rsidR="00CE2B96" w:rsidRDefault="00CE2B96">
      <w:pPr>
        <w:tabs>
          <w:tab w:val="left" w:pos="732"/>
        </w:tabs>
        <w:jc w:val="both"/>
        <w:rPr>
          <w:rFonts w:ascii="Times New Roman" w:eastAsia="Times New Roman" w:hAnsi="Times New Roman" w:cs="Times New Roman"/>
          <w:b/>
          <w:sz w:val="28"/>
          <w:szCs w:val="28"/>
        </w:rPr>
      </w:pPr>
    </w:p>
    <w:p w14:paraId="43C73D73" w14:textId="77777777" w:rsidR="00CE2B96" w:rsidRDefault="00000000">
      <w:pPr>
        <w:pStyle w:val="Heading2"/>
      </w:pPr>
      <w:bookmarkStart w:id="99" w:name="_Toc153263812"/>
      <w:bookmarkStart w:id="100" w:name="_Toc153264142"/>
      <w:bookmarkStart w:id="101" w:name="_Toc17753"/>
      <w:r>
        <w:lastRenderedPageBreak/>
        <w:t>3.2 Giao diện trang chủ.</w:t>
      </w:r>
      <w:bookmarkEnd w:id="99"/>
      <w:bookmarkEnd w:id="100"/>
      <w:bookmarkEnd w:id="101"/>
    </w:p>
    <w:p w14:paraId="4D8D2BCF" w14:textId="77777777" w:rsidR="00CE2B96" w:rsidRDefault="00CE2B96">
      <w:pPr>
        <w:tabs>
          <w:tab w:val="left" w:pos="732"/>
        </w:tabs>
        <w:rPr>
          <w:rFonts w:ascii="Times New Roman" w:eastAsia="Times New Roman" w:hAnsi="Times New Roman" w:cs="Times New Roman"/>
          <w:b/>
          <w:sz w:val="28"/>
          <w:szCs w:val="28"/>
        </w:rPr>
      </w:pPr>
    </w:p>
    <w:p w14:paraId="3BD68588"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E0ECE0B" wp14:editId="59034AE5">
            <wp:extent cx="2676525" cy="5724525"/>
            <wp:effectExtent l="0" t="0" r="9525" b="9525"/>
            <wp:docPr id="125205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58856" name="Picture 1"/>
                    <pic:cNvPicPr>
                      <a:picLocks noChangeAspect="1"/>
                    </pic:cNvPicPr>
                  </pic:nvPicPr>
                  <pic:blipFill>
                    <a:blip r:embed="rId23"/>
                    <a:srcRect b="497"/>
                    <a:stretch>
                      <a:fillRect/>
                    </a:stretch>
                  </pic:blipFill>
                  <pic:spPr>
                    <a:xfrm>
                      <a:off x="0" y="0"/>
                      <a:ext cx="2676545" cy="5724568"/>
                    </a:xfrm>
                    <a:prstGeom prst="rect">
                      <a:avLst/>
                    </a:prstGeom>
                    <a:ln>
                      <a:noFill/>
                    </a:ln>
                  </pic:spPr>
                </pic:pic>
              </a:graphicData>
            </a:graphic>
          </wp:inline>
        </w:drawing>
      </w:r>
    </w:p>
    <w:p w14:paraId="2FCD8A60" w14:textId="77777777" w:rsidR="00CE2B96" w:rsidRDefault="00CE2B96">
      <w:pPr>
        <w:tabs>
          <w:tab w:val="left" w:pos="732"/>
        </w:tabs>
        <w:jc w:val="center"/>
        <w:rPr>
          <w:rFonts w:ascii="Times New Roman" w:eastAsia="Times New Roman" w:hAnsi="Times New Roman" w:cs="Times New Roman"/>
          <w:b/>
          <w:sz w:val="28"/>
          <w:szCs w:val="28"/>
        </w:rPr>
      </w:pPr>
    </w:p>
    <w:p w14:paraId="7B4241CA" w14:textId="77777777" w:rsidR="00CE2B96" w:rsidRDefault="00000000">
      <w:pPr>
        <w:pStyle w:val="nh"/>
        <w:rPr>
          <w:b/>
        </w:rPr>
      </w:pPr>
      <w:bookmarkStart w:id="102" w:name="_Toc153269230"/>
      <w:r>
        <w:t>Hình</w:t>
      </w:r>
      <w:r>
        <w:rPr>
          <w:lang w:val="vi-VN"/>
        </w:rPr>
        <w:t xml:space="preserve"> 3.2 Giao diện trang chủ</w:t>
      </w:r>
      <w:bookmarkEnd w:id="102"/>
    </w:p>
    <w:p w14:paraId="37E2D613" w14:textId="77777777" w:rsidR="00CE2B96" w:rsidRDefault="00CE2B96">
      <w:pPr>
        <w:tabs>
          <w:tab w:val="left" w:pos="4043"/>
        </w:tabs>
        <w:rPr>
          <w:rFonts w:ascii="Times New Roman" w:eastAsia="Times New Roman" w:hAnsi="Times New Roman" w:cs="Times New Roman"/>
          <w:sz w:val="28"/>
          <w:szCs w:val="28"/>
        </w:rPr>
      </w:pPr>
    </w:p>
    <w:p w14:paraId="143B5BC4" w14:textId="77777777" w:rsidR="00CE2B96" w:rsidRDefault="00CE2B96">
      <w:pPr>
        <w:tabs>
          <w:tab w:val="left" w:pos="4043"/>
        </w:tabs>
        <w:rPr>
          <w:rFonts w:ascii="Times New Roman" w:eastAsia="Times New Roman" w:hAnsi="Times New Roman" w:cs="Times New Roman"/>
          <w:sz w:val="28"/>
          <w:szCs w:val="28"/>
        </w:rPr>
      </w:pPr>
    </w:p>
    <w:p w14:paraId="443C1EE8" w14:textId="77777777" w:rsidR="00CE2B96" w:rsidRDefault="00CE2B96">
      <w:pPr>
        <w:tabs>
          <w:tab w:val="left" w:pos="4043"/>
        </w:tabs>
        <w:rPr>
          <w:rFonts w:ascii="Times New Roman" w:eastAsia="Times New Roman" w:hAnsi="Times New Roman" w:cs="Times New Roman"/>
          <w:sz w:val="28"/>
          <w:szCs w:val="28"/>
        </w:rPr>
      </w:pPr>
    </w:p>
    <w:p w14:paraId="517A86AB" w14:textId="77777777" w:rsidR="00CE2B96" w:rsidRDefault="00CE2B96">
      <w:pPr>
        <w:tabs>
          <w:tab w:val="left" w:pos="4043"/>
        </w:tabs>
        <w:rPr>
          <w:rFonts w:ascii="Times New Roman" w:eastAsia="Times New Roman" w:hAnsi="Times New Roman" w:cs="Times New Roman"/>
          <w:sz w:val="28"/>
          <w:szCs w:val="28"/>
        </w:rPr>
      </w:pPr>
    </w:p>
    <w:p w14:paraId="648D2689" w14:textId="77777777" w:rsidR="00CE2B96" w:rsidRDefault="00CE2B96">
      <w:pPr>
        <w:tabs>
          <w:tab w:val="left" w:pos="4043"/>
        </w:tabs>
        <w:rPr>
          <w:rFonts w:ascii="Times New Roman" w:eastAsia="Times New Roman" w:hAnsi="Times New Roman" w:cs="Times New Roman"/>
          <w:sz w:val="28"/>
          <w:szCs w:val="28"/>
        </w:rPr>
      </w:pPr>
    </w:p>
    <w:p w14:paraId="160C3C80" w14:textId="77777777" w:rsidR="00CE2B96" w:rsidRDefault="00CE2B96">
      <w:pPr>
        <w:tabs>
          <w:tab w:val="left" w:pos="4043"/>
        </w:tabs>
        <w:rPr>
          <w:rFonts w:ascii="Times New Roman" w:eastAsia="Times New Roman" w:hAnsi="Times New Roman" w:cs="Times New Roman"/>
          <w:sz w:val="28"/>
          <w:szCs w:val="28"/>
        </w:rPr>
      </w:pPr>
    </w:p>
    <w:p w14:paraId="6E79AF19" w14:textId="77777777" w:rsidR="00CE2B96" w:rsidRDefault="00CE2B96">
      <w:pPr>
        <w:tabs>
          <w:tab w:val="left" w:pos="4043"/>
        </w:tabs>
        <w:rPr>
          <w:rFonts w:ascii="Times New Roman" w:eastAsia="Times New Roman" w:hAnsi="Times New Roman" w:cs="Times New Roman"/>
          <w:sz w:val="28"/>
          <w:szCs w:val="28"/>
        </w:rPr>
      </w:pPr>
    </w:p>
    <w:p w14:paraId="4D3F3F8D" w14:textId="77777777" w:rsidR="00CE2B96" w:rsidRDefault="00CE2B96">
      <w:pPr>
        <w:tabs>
          <w:tab w:val="left" w:pos="4043"/>
        </w:tabs>
        <w:rPr>
          <w:rFonts w:ascii="Times New Roman" w:eastAsia="Times New Roman" w:hAnsi="Times New Roman" w:cs="Times New Roman"/>
          <w:sz w:val="28"/>
          <w:szCs w:val="28"/>
        </w:rPr>
      </w:pPr>
    </w:p>
    <w:p w14:paraId="0E75EC9A" w14:textId="77777777" w:rsidR="00CE2B96" w:rsidRDefault="00CE2B96">
      <w:pPr>
        <w:tabs>
          <w:tab w:val="left" w:pos="4043"/>
        </w:tabs>
        <w:rPr>
          <w:rFonts w:ascii="Times New Roman" w:eastAsia="Times New Roman" w:hAnsi="Times New Roman" w:cs="Times New Roman"/>
          <w:sz w:val="28"/>
          <w:szCs w:val="28"/>
        </w:rPr>
      </w:pPr>
    </w:p>
    <w:p w14:paraId="5D028465" w14:textId="77777777" w:rsidR="00CE2B96" w:rsidRDefault="00000000">
      <w:pPr>
        <w:pStyle w:val="Heading2"/>
      </w:pPr>
      <w:bookmarkStart w:id="103" w:name="_Toc153263813"/>
      <w:bookmarkStart w:id="104" w:name="_Toc153264143"/>
      <w:r>
        <w:lastRenderedPageBreak/>
        <w:t>3.3 Giao diện trang</w:t>
      </w:r>
      <w:r>
        <w:rPr>
          <w:lang w:val="vi-VN"/>
        </w:rPr>
        <w:t xml:space="preserve"> </w:t>
      </w:r>
      <w:bookmarkEnd w:id="103"/>
      <w:bookmarkEnd w:id="104"/>
      <w:r>
        <w:rPr>
          <w:lang w:val="vi-VN"/>
        </w:rPr>
        <w:t>relax.</w:t>
      </w:r>
    </w:p>
    <w:p w14:paraId="449DF63A" w14:textId="77777777" w:rsidR="00CE2B96" w:rsidRDefault="00CE2B96">
      <w:pPr>
        <w:tabs>
          <w:tab w:val="left" w:pos="4043"/>
        </w:tabs>
        <w:rPr>
          <w:rFonts w:ascii="Times New Roman" w:eastAsia="Times New Roman" w:hAnsi="Times New Roman" w:cs="Times New Roman"/>
          <w:sz w:val="28"/>
          <w:szCs w:val="28"/>
        </w:rPr>
      </w:pPr>
    </w:p>
    <w:p w14:paraId="7AFBD93F" w14:textId="77777777" w:rsidR="00CE2B96" w:rsidRDefault="00000000">
      <w:pPr>
        <w:tabs>
          <w:tab w:val="left" w:pos="732"/>
        </w:tabs>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E5D174B" wp14:editId="04538BDD">
            <wp:extent cx="2700020" cy="5695950"/>
            <wp:effectExtent l="0" t="0" r="5080" b="0"/>
            <wp:docPr id="21319692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9278" name="Picture 1" descr="A screenshot of a phone&#10;&#10;Description automatically generated"/>
                    <pic:cNvPicPr>
                      <a:picLocks noChangeAspect="1"/>
                    </pic:cNvPicPr>
                  </pic:nvPicPr>
                  <pic:blipFill>
                    <a:blip r:embed="rId24"/>
                    <a:srcRect b="829"/>
                    <a:stretch>
                      <a:fillRect/>
                    </a:stretch>
                  </pic:blipFill>
                  <pic:spPr>
                    <a:xfrm>
                      <a:off x="0" y="0"/>
                      <a:ext cx="2700655" cy="5697290"/>
                    </a:xfrm>
                    <a:prstGeom prst="rect">
                      <a:avLst/>
                    </a:prstGeom>
                    <a:ln>
                      <a:noFill/>
                    </a:ln>
                  </pic:spPr>
                </pic:pic>
              </a:graphicData>
            </a:graphic>
          </wp:inline>
        </w:drawing>
      </w:r>
    </w:p>
    <w:p w14:paraId="2ACA3F59" w14:textId="77777777" w:rsidR="00CE2B96" w:rsidRDefault="00CE2B96">
      <w:pPr>
        <w:tabs>
          <w:tab w:val="left" w:pos="732"/>
        </w:tabs>
        <w:jc w:val="center"/>
        <w:rPr>
          <w:rFonts w:ascii="Times New Roman" w:eastAsia="Times New Roman" w:hAnsi="Times New Roman" w:cs="Times New Roman"/>
          <w:b/>
          <w:sz w:val="28"/>
          <w:szCs w:val="28"/>
        </w:rPr>
      </w:pPr>
    </w:p>
    <w:p w14:paraId="2BECFDBE" w14:textId="77777777" w:rsidR="00CE2B96" w:rsidRDefault="00000000">
      <w:pPr>
        <w:pStyle w:val="nh"/>
        <w:rPr>
          <w:lang w:val="vi-VN"/>
        </w:rPr>
      </w:pPr>
      <w:bookmarkStart w:id="105" w:name="_Toc153269231"/>
      <w:r>
        <w:t>Hình</w:t>
      </w:r>
      <w:r>
        <w:rPr>
          <w:lang w:val="vi-VN"/>
        </w:rPr>
        <w:t xml:space="preserve"> 3.3 </w:t>
      </w:r>
      <w:r>
        <w:t>Giao diện trang</w:t>
      </w:r>
      <w:r>
        <w:rPr>
          <w:lang w:val="vi-VN"/>
        </w:rPr>
        <w:t xml:space="preserve"> relax</w:t>
      </w:r>
      <w:bookmarkEnd w:id="105"/>
    </w:p>
    <w:p w14:paraId="3DCF35A5" w14:textId="77777777" w:rsidR="00CE2B96" w:rsidRDefault="00CE2B96">
      <w:pPr>
        <w:tabs>
          <w:tab w:val="left" w:pos="732"/>
        </w:tabs>
        <w:jc w:val="center"/>
        <w:rPr>
          <w:rFonts w:ascii="Times New Roman" w:eastAsia="Times New Roman" w:hAnsi="Times New Roman" w:cs="Times New Roman"/>
          <w:b/>
          <w:sz w:val="28"/>
          <w:szCs w:val="28"/>
        </w:rPr>
      </w:pPr>
    </w:p>
    <w:p w14:paraId="5149C9B1" w14:textId="77777777" w:rsidR="00CE2B96" w:rsidRDefault="00CE2B96">
      <w:pPr>
        <w:tabs>
          <w:tab w:val="left" w:pos="732"/>
        </w:tabs>
        <w:jc w:val="center"/>
        <w:rPr>
          <w:rFonts w:ascii="Times New Roman" w:eastAsia="Times New Roman" w:hAnsi="Times New Roman" w:cs="Times New Roman"/>
          <w:b/>
          <w:sz w:val="28"/>
          <w:szCs w:val="28"/>
        </w:rPr>
      </w:pPr>
    </w:p>
    <w:p w14:paraId="16CB6179" w14:textId="77777777" w:rsidR="00CE2B96" w:rsidRDefault="00CE2B96">
      <w:pPr>
        <w:tabs>
          <w:tab w:val="left" w:pos="732"/>
        </w:tabs>
        <w:jc w:val="center"/>
        <w:rPr>
          <w:rFonts w:ascii="Times New Roman" w:eastAsia="Times New Roman" w:hAnsi="Times New Roman" w:cs="Times New Roman"/>
          <w:b/>
          <w:sz w:val="28"/>
          <w:szCs w:val="28"/>
        </w:rPr>
      </w:pPr>
    </w:p>
    <w:p w14:paraId="13670E17" w14:textId="77777777" w:rsidR="00CE2B96" w:rsidRDefault="00CE2B96">
      <w:pPr>
        <w:tabs>
          <w:tab w:val="left" w:pos="732"/>
        </w:tabs>
        <w:rPr>
          <w:rFonts w:ascii="Times New Roman" w:eastAsia="Times New Roman" w:hAnsi="Times New Roman" w:cs="Times New Roman"/>
          <w:b/>
          <w:sz w:val="28"/>
          <w:szCs w:val="28"/>
        </w:rPr>
      </w:pPr>
    </w:p>
    <w:p w14:paraId="7394457E" w14:textId="77777777" w:rsidR="00CE2B96" w:rsidRDefault="00CE2B96">
      <w:pPr>
        <w:tabs>
          <w:tab w:val="left" w:pos="732"/>
        </w:tabs>
        <w:rPr>
          <w:rFonts w:ascii="Times New Roman" w:eastAsia="Times New Roman" w:hAnsi="Times New Roman" w:cs="Times New Roman"/>
          <w:b/>
          <w:sz w:val="28"/>
          <w:szCs w:val="28"/>
        </w:rPr>
      </w:pPr>
    </w:p>
    <w:p w14:paraId="1A3AFB5F" w14:textId="77777777" w:rsidR="00CE2B96" w:rsidRDefault="00CE2B96">
      <w:pPr>
        <w:tabs>
          <w:tab w:val="left" w:pos="732"/>
        </w:tabs>
        <w:rPr>
          <w:rFonts w:ascii="Times New Roman" w:eastAsia="Times New Roman" w:hAnsi="Times New Roman" w:cs="Times New Roman"/>
          <w:b/>
          <w:sz w:val="28"/>
          <w:szCs w:val="28"/>
        </w:rPr>
      </w:pPr>
    </w:p>
    <w:p w14:paraId="63CA2415" w14:textId="77777777" w:rsidR="00CE2B96" w:rsidRDefault="00CE2B96">
      <w:pPr>
        <w:tabs>
          <w:tab w:val="left" w:pos="732"/>
        </w:tabs>
        <w:rPr>
          <w:rFonts w:ascii="Times New Roman" w:eastAsia="Times New Roman" w:hAnsi="Times New Roman" w:cs="Times New Roman"/>
          <w:b/>
          <w:sz w:val="28"/>
          <w:szCs w:val="28"/>
        </w:rPr>
      </w:pPr>
    </w:p>
    <w:p w14:paraId="5CD718C9" w14:textId="77777777" w:rsidR="00CE2B96" w:rsidRDefault="00CE2B96">
      <w:pPr>
        <w:tabs>
          <w:tab w:val="left" w:pos="732"/>
        </w:tabs>
        <w:rPr>
          <w:rFonts w:ascii="Times New Roman" w:eastAsia="Times New Roman" w:hAnsi="Times New Roman" w:cs="Times New Roman"/>
          <w:b/>
          <w:sz w:val="28"/>
          <w:szCs w:val="28"/>
        </w:rPr>
      </w:pPr>
    </w:p>
    <w:p w14:paraId="42DECB15" w14:textId="77777777" w:rsidR="00CE2B96" w:rsidRDefault="00CE2B96">
      <w:pPr>
        <w:tabs>
          <w:tab w:val="left" w:pos="732"/>
        </w:tabs>
        <w:rPr>
          <w:rFonts w:ascii="Times New Roman" w:eastAsia="Times New Roman" w:hAnsi="Times New Roman" w:cs="Times New Roman"/>
          <w:b/>
          <w:sz w:val="28"/>
          <w:szCs w:val="28"/>
        </w:rPr>
      </w:pPr>
    </w:p>
    <w:p w14:paraId="7821CC54" w14:textId="77777777" w:rsidR="00CE2B96" w:rsidRDefault="00000000">
      <w:pPr>
        <w:pStyle w:val="Heading2"/>
      </w:pPr>
      <w:bookmarkStart w:id="106" w:name="_Toc31003"/>
      <w:bookmarkStart w:id="107" w:name="_Toc153263814"/>
      <w:bookmarkStart w:id="108" w:name="_Toc153264144"/>
      <w:r>
        <w:lastRenderedPageBreak/>
        <w:t>3.4 Giao diện trang tìm kiếm.</w:t>
      </w:r>
      <w:bookmarkEnd w:id="106"/>
      <w:bookmarkEnd w:id="107"/>
      <w:bookmarkEnd w:id="108"/>
    </w:p>
    <w:p w14:paraId="43A89B57" w14:textId="77777777" w:rsidR="00CE2B96" w:rsidRDefault="00CE2B96"/>
    <w:p w14:paraId="365C36F1" w14:textId="77777777" w:rsidR="00CE2B96" w:rsidRDefault="00000000">
      <w:pPr>
        <w:jc w:val="center"/>
      </w:pPr>
      <w:r>
        <w:rPr>
          <w:noProof/>
        </w:rPr>
        <w:drawing>
          <wp:inline distT="0" distB="0" distL="0" distR="0" wp14:anchorId="14295B41" wp14:editId="119E8869">
            <wp:extent cx="2709545" cy="5795645"/>
            <wp:effectExtent l="0" t="0" r="0" b="0"/>
            <wp:docPr id="144117057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70570" name="Picture 1" descr="A screenshot of a cell phone&#10;&#10;Description automatically generated"/>
                    <pic:cNvPicPr>
                      <a:picLocks noChangeAspect="1"/>
                    </pic:cNvPicPr>
                  </pic:nvPicPr>
                  <pic:blipFill>
                    <a:blip r:embed="rId25"/>
                    <a:stretch>
                      <a:fillRect/>
                    </a:stretch>
                  </pic:blipFill>
                  <pic:spPr>
                    <a:xfrm>
                      <a:off x="0" y="0"/>
                      <a:ext cx="2709882" cy="5796005"/>
                    </a:xfrm>
                    <a:prstGeom prst="rect">
                      <a:avLst/>
                    </a:prstGeom>
                  </pic:spPr>
                </pic:pic>
              </a:graphicData>
            </a:graphic>
          </wp:inline>
        </w:drawing>
      </w:r>
    </w:p>
    <w:p w14:paraId="0AB48954" w14:textId="77777777" w:rsidR="00CE2B96" w:rsidRDefault="00CE2B96">
      <w:pPr>
        <w:tabs>
          <w:tab w:val="left" w:pos="732"/>
        </w:tabs>
        <w:jc w:val="center"/>
        <w:rPr>
          <w:rFonts w:ascii="Times New Roman" w:eastAsia="Times New Roman" w:hAnsi="Times New Roman" w:cs="Times New Roman"/>
          <w:b/>
          <w:sz w:val="28"/>
          <w:szCs w:val="28"/>
        </w:rPr>
      </w:pPr>
    </w:p>
    <w:p w14:paraId="4B0523D2" w14:textId="77777777" w:rsidR="00CE2B96" w:rsidRDefault="00000000">
      <w:pPr>
        <w:pStyle w:val="nh"/>
        <w:rPr>
          <w:lang w:val="vi-VN"/>
        </w:rPr>
      </w:pPr>
      <w:bookmarkStart w:id="109" w:name="_Toc153269232"/>
      <w:r>
        <w:t>Hình</w:t>
      </w:r>
      <w:r>
        <w:rPr>
          <w:lang w:val="vi-VN"/>
        </w:rPr>
        <w:t xml:space="preserve"> 3.4 </w:t>
      </w:r>
      <w:r>
        <w:t>Giao diện trang tìm kiếm</w:t>
      </w:r>
      <w:bookmarkEnd w:id="109"/>
    </w:p>
    <w:p w14:paraId="1F3C13FF" w14:textId="77777777" w:rsidR="00CE2B96" w:rsidRDefault="00CE2B96">
      <w:pPr>
        <w:tabs>
          <w:tab w:val="left" w:pos="732"/>
        </w:tabs>
        <w:jc w:val="center"/>
        <w:rPr>
          <w:rFonts w:ascii="Times New Roman" w:eastAsia="Times New Roman" w:hAnsi="Times New Roman" w:cs="Times New Roman"/>
          <w:b/>
          <w:sz w:val="28"/>
          <w:szCs w:val="28"/>
        </w:rPr>
      </w:pPr>
    </w:p>
    <w:p w14:paraId="5ED7D5E8" w14:textId="77777777" w:rsidR="00CE2B96" w:rsidRDefault="00CE2B96">
      <w:pPr>
        <w:tabs>
          <w:tab w:val="left" w:pos="732"/>
        </w:tabs>
        <w:jc w:val="center"/>
        <w:rPr>
          <w:rFonts w:ascii="Times New Roman" w:eastAsia="Times New Roman" w:hAnsi="Times New Roman" w:cs="Times New Roman"/>
          <w:b/>
          <w:sz w:val="28"/>
          <w:szCs w:val="28"/>
        </w:rPr>
      </w:pPr>
    </w:p>
    <w:p w14:paraId="19360EEF" w14:textId="77777777" w:rsidR="00CE2B96" w:rsidRDefault="00CE2B96">
      <w:pPr>
        <w:tabs>
          <w:tab w:val="left" w:pos="732"/>
        </w:tabs>
        <w:jc w:val="center"/>
        <w:rPr>
          <w:rFonts w:ascii="Times New Roman" w:eastAsia="Times New Roman" w:hAnsi="Times New Roman" w:cs="Times New Roman"/>
          <w:b/>
          <w:sz w:val="28"/>
          <w:szCs w:val="28"/>
        </w:rPr>
      </w:pPr>
    </w:p>
    <w:p w14:paraId="49E79EA5" w14:textId="77777777" w:rsidR="00CE2B96" w:rsidRDefault="00CE2B96">
      <w:pPr>
        <w:tabs>
          <w:tab w:val="left" w:pos="732"/>
        </w:tabs>
        <w:jc w:val="center"/>
        <w:rPr>
          <w:rFonts w:ascii="Times New Roman" w:eastAsia="Times New Roman" w:hAnsi="Times New Roman" w:cs="Times New Roman"/>
          <w:b/>
          <w:sz w:val="28"/>
          <w:szCs w:val="28"/>
        </w:rPr>
      </w:pPr>
    </w:p>
    <w:p w14:paraId="55BE0625" w14:textId="77777777" w:rsidR="00CE2B96" w:rsidRDefault="00CE2B96">
      <w:pPr>
        <w:tabs>
          <w:tab w:val="left" w:pos="732"/>
        </w:tabs>
        <w:jc w:val="center"/>
        <w:rPr>
          <w:rFonts w:ascii="Times New Roman" w:eastAsia="Times New Roman" w:hAnsi="Times New Roman" w:cs="Times New Roman"/>
          <w:b/>
          <w:sz w:val="28"/>
          <w:szCs w:val="28"/>
        </w:rPr>
      </w:pPr>
    </w:p>
    <w:p w14:paraId="75FE89FD" w14:textId="77777777" w:rsidR="00CE2B96" w:rsidRDefault="00CE2B96">
      <w:pPr>
        <w:tabs>
          <w:tab w:val="left" w:pos="732"/>
        </w:tabs>
        <w:jc w:val="center"/>
        <w:rPr>
          <w:rFonts w:ascii="Times New Roman" w:eastAsia="Times New Roman" w:hAnsi="Times New Roman" w:cs="Times New Roman"/>
          <w:b/>
          <w:sz w:val="28"/>
          <w:szCs w:val="28"/>
        </w:rPr>
      </w:pPr>
    </w:p>
    <w:p w14:paraId="410092DD" w14:textId="77777777" w:rsidR="00CE2B96" w:rsidRDefault="00CE2B96">
      <w:pPr>
        <w:tabs>
          <w:tab w:val="left" w:pos="732"/>
        </w:tabs>
        <w:jc w:val="center"/>
        <w:rPr>
          <w:rFonts w:ascii="Times New Roman" w:eastAsia="Times New Roman" w:hAnsi="Times New Roman" w:cs="Times New Roman"/>
          <w:b/>
          <w:sz w:val="28"/>
          <w:szCs w:val="28"/>
        </w:rPr>
      </w:pPr>
    </w:p>
    <w:p w14:paraId="4E0F0E1D" w14:textId="77777777" w:rsidR="00CE2B96" w:rsidRDefault="00CE2B96">
      <w:pPr>
        <w:tabs>
          <w:tab w:val="left" w:pos="732"/>
        </w:tabs>
        <w:jc w:val="center"/>
        <w:rPr>
          <w:rFonts w:ascii="Times New Roman" w:eastAsia="Times New Roman" w:hAnsi="Times New Roman" w:cs="Times New Roman"/>
          <w:b/>
          <w:sz w:val="28"/>
          <w:szCs w:val="28"/>
        </w:rPr>
      </w:pPr>
    </w:p>
    <w:p w14:paraId="329D429B" w14:textId="77777777" w:rsidR="00CE2B96" w:rsidRDefault="00CE2B96">
      <w:pPr>
        <w:tabs>
          <w:tab w:val="left" w:pos="732"/>
        </w:tabs>
        <w:jc w:val="center"/>
        <w:rPr>
          <w:rFonts w:ascii="Times New Roman" w:eastAsia="Times New Roman" w:hAnsi="Times New Roman" w:cs="Times New Roman"/>
          <w:b/>
          <w:sz w:val="28"/>
          <w:szCs w:val="28"/>
        </w:rPr>
      </w:pPr>
    </w:p>
    <w:p w14:paraId="56110681" w14:textId="77777777" w:rsidR="00CE2B96" w:rsidRDefault="00000000">
      <w:pPr>
        <w:pStyle w:val="Heading2"/>
      </w:pPr>
      <w:bookmarkStart w:id="110" w:name="_Toc153264145"/>
      <w:bookmarkStart w:id="111" w:name="_Toc153263815"/>
      <w:r>
        <w:lastRenderedPageBreak/>
        <w:t>3.5 Giao diện trang Search-type.</w:t>
      </w:r>
      <w:bookmarkEnd w:id="110"/>
      <w:bookmarkEnd w:id="111"/>
    </w:p>
    <w:p w14:paraId="663366AA" w14:textId="77777777" w:rsidR="00CE2B96" w:rsidRDefault="00CE2B96"/>
    <w:p w14:paraId="5CF685DC" w14:textId="77777777" w:rsidR="00CE2B96" w:rsidRDefault="00000000">
      <w:pPr>
        <w:jc w:val="center"/>
      </w:pPr>
      <w:r>
        <w:rPr>
          <w:noProof/>
        </w:rPr>
        <w:drawing>
          <wp:inline distT="0" distB="0" distL="0" distR="0" wp14:anchorId="09E3D5AD" wp14:editId="048903CD">
            <wp:extent cx="2676525" cy="5757545"/>
            <wp:effectExtent l="0" t="0" r="0" b="0"/>
            <wp:docPr id="1648011424" name="Picture 1" descr="A screenshot of a music play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1424" name="Picture 1" descr="A screenshot of a music playlist&#10;&#10;Description automatically generated"/>
                    <pic:cNvPicPr>
                      <a:picLocks noChangeAspect="1"/>
                    </pic:cNvPicPr>
                  </pic:nvPicPr>
                  <pic:blipFill>
                    <a:blip r:embed="rId26"/>
                    <a:stretch>
                      <a:fillRect/>
                    </a:stretch>
                  </pic:blipFill>
                  <pic:spPr>
                    <a:xfrm>
                      <a:off x="0" y="0"/>
                      <a:ext cx="2676545" cy="5757905"/>
                    </a:xfrm>
                    <a:prstGeom prst="rect">
                      <a:avLst/>
                    </a:prstGeom>
                  </pic:spPr>
                </pic:pic>
              </a:graphicData>
            </a:graphic>
          </wp:inline>
        </w:drawing>
      </w:r>
    </w:p>
    <w:p w14:paraId="787A3DA8" w14:textId="77777777" w:rsidR="00CE2B96" w:rsidRDefault="00CE2B96"/>
    <w:p w14:paraId="049C5616" w14:textId="77777777" w:rsidR="00CE2B96" w:rsidRDefault="00000000">
      <w:pPr>
        <w:pStyle w:val="nh"/>
        <w:rPr>
          <w:lang w:val="vi-VN"/>
        </w:rPr>
      </w:pPr>
      <w:bookmarkStart w:id="112" w:name="_Toc153269233"/>
      <w:r>
        <w:t>Hình</w:t>
      </w:r>
      <w:r>
        <w:rPr>
          <w:lang w:val="vi-VN"/>
        </w:rPr>
        <w:t xml:space="preserve"> 3.5 </w:t>
      </w:r>
      <w:r>
        <w:t>Giao diện trang Search-type</w:t>
      </w:r>
      <w:bookmarkEnd w:id="112"/>
    </w:p>
    <w:p w14:paraId="7C9F4DCD" w14:textId="77777777" w:rsidR="00CE2B96" w:rsidRDefault="00CE2B96"/>
    <w:p w14:paraId="06789A14" w14:textId="77777777" w:rsidR="00CE2B96" w:rsidRDefault="00CE2B96"/>
    <w:p w14:paraId="5BBB9441" w14:textId="77777777" w:rsidR="00CE2B96" w:rsidRDefault="00CE2B96"/>
    <w:p w14:paraId="46337B26" w14:textId="77777777" w:rsidR="00CE2B96" w:rsidRDefault="00CE2B96"/>
    <w:p w14:paraId="40082C1C" w14:textId="77777777" w:rsidR="00CE2B96" w:rsidRDefault="00CE2B96"/>
    <w:p w14:paraId="1490F6B5" w14:textId="77777777" w:rsidR="00CE2B96" w:rsidRDefault="00CE2B96"/>
    <w:p w14:paraId="18552AA4" w14:textId="77777777" w:rsidR="00CE2B96" w:rsidRDefault="00CE2B96"/>
    <w:p w14:paraId="1651817D" w14:textId="77777777" w:rsidR="00CE2B96" w:rsidRDefault="00CE2B96"/>
    <w:p w14:paraId="4FE15CD2" w14:textId="77777777" w:rsidR="00CE2B96" w:rsidRDefault="00CE2B96"/>
    <w:p w14:paraId="13B2B7E9" w14:textId="77777777" w:rsidR="00CE2B96" w:rsidRDefault="00000000">
      <w:pPr>
        <w:pStyle w:val="Heading2"/>
      </w:pPr>
      <w:bookmarkStart w:id="113" w:name="_Toc153263816"/>
      <w:bookmarkStart w:id="114" w:name="_Toc153264146"/>
      <w:r>
        <w:lastRenderedPageBreak/>
        <w:t>3.6 Giao diện trang Player.</w:t>
      </w:r>
      <w:bookmarkEnd w:id="113"/>
      <w:bookmarkEnd w:id="114"/>
    </w:p>
    <w:p w14:paraId="4A463465" w14:textId="77777777" w:rsidR="00CE2B96" w:rsidRDefault="00CE2B96"/>
    <w:p w14:paraId="0254DCDD" w14:textId="77777777" w:rsidR="00CE2B96" w:rsidRDefault="00000000">
      <w:pPr>
        <w:jc w:val="center"/>
      </w:pPr>
      <w:bookmarkStart w:id="115" w:name="_Toc153263817"/>
      <w:r>
        <w:rPr>
          <w:noProof/>
        </w:rPr>
        <w:drawing>
          <wp:inline distT="0" distB="0" distL="0" distR="0" wp14:anchorId="17637A8F" wp14:editId="5E61846F">
            <wp:extent cx="2686050" cy="5734050"/>
            <wp:effectExtent l="0" t="0" r="0" b="0"/>
            <wp:docPr id="1110837976"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37976" name="Picture 1" descr="A screenshot of a music player&#10;&#10;Description automatically generated"/>
                    <pic:cNvPicPr>
                      <a:picLocks noChangeAspect="1"/>
                    </pic:cNvPicPr>
                  </pic:nvPicPr>
                  <pic:blipFill>
                    <a:blip r:embed="rId27"/>
                    <a:stretch>
                      <a:fillRect/>
                    </a:stretch>
                  </pic:blipFill>
                  <pic:spPr>
                    <a:xfrm>
                      <a:off x="0" y="0"/>
                      <a:ext cx="2686070" cy="5734092"/>
                    </a:xfrm>
                    <a:prstGeom prst="rect">
                      <a:avLst/>
                    </a:prstGeom>
                  </pic:spPr>
                </pic:pic>
              </a:graphicData>
            </a:graphic>
          </wp:inline>
        </w:drawing>
      </w:r>
      <w:bookmarkEnd w:id="115"/>
    </w:p>
    <w:p w14:paraId="0CA9B96B" w14:textId="77777777" w:rsidR="00CE2B96" w:rsidRDefault="00CE2B96"/>
    <w:p w14:paraId="663AFB03" w14:textId="77777777" w:rsidR="00CE2B96" w:rsidRDefault="00000000">
      <w:pPr>
        <w:pStyle w:val="nh"/>
        <w:rPr>
          <w:lang w:val="vi-VN"/>
        </w:rPr>
      </w:pPr>
      <w:bookmarkStart w:id="116" w:name="_Toc153269234"/>
      <w:r>
        <w:t>Hình</w:t>
      </w:r>
      <w:r>
        <w:rPr>
          <w:lang w:val="vi-VN"/>
        </w:rPr>
        <w:t xml:space="preserve"> 3.6 </w:t>
      </w:r>
      <w:r>
        <w:t>Giao diện trang Player</w:t>
      </w:r>
      <w:bookmarkEnd w:id="116"/>
    </w:p>
    <w:p w14:paraId="7FBC9B50" w14:textId="77777777" w:rsidR="00CE2B96" w:rsidRDefault="00CE2B96"/>
    <w:p w14:paraId="019F38F0" w14:textId="77777777" w:rsidR="00CE2B96" w:rsidRDefault="00CE2B96"/>
    <w:p w14:paraId="5457FFD1" w14:textId="77777777" w:rsidR="00CE2B96" w:rsidRDefault="00CE2B96"/>
    <w:p w14:paraId="4EFDCA58" w14:textId="77777777" w:rsidR="00CE2B96" w:rsidRDefault="00CE2B96"/>
    <w:p w14:paraId="794879F7" w14:textId="77777777" w:rsidR="00CE2B96" w:rsidRDefault="00CE2B96"/>
    <w:p w14:paraId="6C7BFD6D" w14:textId="77777777" w:rsidR="00CE2B96" w:rsidRDefault="00CE2B96">
      <w:pPr>
        <w:pStyle w:val="Heading2"/>
      </w:pPr>
      <w:bookmarkStart w:id="117" w:name="_Toc153263818"/>
      <w:bookmarkStart w:id="118" w:name="_Toc153264147"/>
    </w:p>
    <w:p w14:paraId="6BB632CF" w14:textId="77777777" w:rsidR="00CE2B96" w:rsidRDefault="00CE2B96"/>
    <w:p w14:paraId="47C824E9" w14:textId="77777777" w:rsidR="00CE2B96" w:rsidRDefault="00000000">
      <w:pPr>
        <w:pStyle w:val="Heading2"/>
      </w:pPr>
      <w:r>
        <w:lastRenderedPageBreak/>
        <w:t>3.7 Giao diện trang Your Library.</w:t>
      </w:r>
      <w:bookmarkEnd w:id="117"/>
      <w:bookmarkEnd w:id="118"/>
    </w:p>
    <w:p w14:paraId="643CE645" w14:textId="77777777" w:rsidR="00CE2B96" w:rsidRDefault="00CE2B96"/>
    <w:p w14:paraId="0F5AC6ED" w14:textId="77777777" w:rsidR="00CE2B96" w:rsidRDefault="00000000">
      <w:pPr>
        <w:jc w:val="center"/>
      </w:pPr>
      <w:r>
        <w:rPr>
          <w:noProof/>
        </w:rPr>
        <w:drawing>
          <wp:inline distT="0" distB="0" distL="0" distR="0" wp14:anchorId="5E2270E9" wp14:editId="6A528BA2">
            <wp:extent cx="2714625" cy="5786120"/>
            <wp:effectExtent l="0" t="0" r="0" b="5080"/>
            <wp:docPr id="973212685" name="Picture 1" descr="A screenshot of a black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2685" name="Picture 1" descr="A screenshot of a black phone&#10;&#10;Description automatically generated"/>
                    <pic:cNvPicPr>
                      <a:picLocks noChangeAspect="1"/>
                    </pic:cNvPicPr>
                  </pic:nvPicPr>
                  <pic:blipFill>
                    <a:blip r:embed="rId28"/>
                    <a:stretch>
                      <a:fillRect/>
                    </a:stretch>
                  </pic:blipFill>
                  <pic:spPr>
                    <a:xfrm>
                      <a:off x="0" y="0"/>
                      <a:ext cx="2714645" cy="5786480"/>
                    </a:xfrm>
                    <a:prstGeom prst="rect">
                      <a:avLst/>
                    </a:prstGeom>
                  </pic:spPr>
                </pic:pic>
              </a:graphicData>
            </a:graphic>
          </wp:inline>
        </w:drawing>
      </w:r>
    </w:p>
    <w:p w14:paraId="288E2E1E" w14:textId="77777777" w:rsidR="00CE2B96" w:rsidRDefault="00CE2B96"/>
    <w:p w14:paraId="718BFB54" w14:textId="77777777" w:rsidR="00CE2B96" w:rsidRDefault="00000000">
      <w:pPr>
        <w:pStyle w:val="nh"/>
      </w:pPr>
      <w:bookmarkStart w:id="119" w:name="_Toc153269235"/>
      <w:r>
        <w:t>Hình</w:t>
      </w:r>
      <w:r>
        <w:rPr>
          <w:lang w:val="vi-VN"/>
        </w:rPr>
        <w:t xml:space="preserve"> 3.7 </w:t>
      </w:r>
      <w:r>
        <w:t>Giao diện trang Your Library</w:t>
      </w:r>
      <w:bookmarkEnd w:id="119"/>
    </w:p>
    <w:p w14:paraId="2235BBD4" w14:textId="77777777" w:rsidR="00CE2B96" w:rsidRDefault="00CE2B96"/>
    <w:p w14:paraId="027386AA" w14:textId="77777777" w:rsidR="00CE2B96" w:rsidRDefault="00CE2B96"/>
    <w:p w14:paraId="2501E8A6" w14:textId="77777777" w:rsidR="00CE2B96" w:rsidRDefault="00CE2B96"/>
    <w:p w14:paraId="5546E752" w14:textId="77777777" w:rsidR="00CE2B96" w:rsidRDefault="00CE2B96"/>
    <w:p w14:paraId="1C251C6B" w14:textId="77777777" w:rsidR="00CE2B96" w:rsidRDefault="00CE2B96"/>
    <w:p w14:paraId="56BFF05D" w14:textId="77777777" w:rsidR="00CE2B96" w:rsidRDefault="00CE2B96"/>
    <w:p w14:paraId="1C75022B" w14:textId="77777777" w:rsidR="00CE2B96" w:rsidRDefault="00CE2B96"/>
    <w:p w14:paraId="4FE0F20E" w14:textId="77777777" w:rsidR="00CE2B96" w:rsidRDefault="00CE2B96"/>
    <w:p w14:paraId="03B2D30A" w14:textId="77777777" w:rsidR="00CE2B96" w:rsidRDefault="00CE2B96"/>
    <w:p w14:paraId="7E56D2D6" w14:textId="77777777" w:rsidR="00CE2B96" w:rsidRDefault="00CE2B96"/>
    <w:p w14:paraId="63E36263" w14:textId="77777777" w:rsidR="00CE2B96" w:rsidRDefault="00CE2B96"/>
    <w:p w14:paraId="2542598A" w14:textId="77777777" w:rsidR="00CE2B96" w:rsidRDefault="00000000">
      <w:pPr>
        <w:pStyle w:val="Heading2"/>
      </w:pPr>
      <w:bookmarkStart w:id="120" w:name="_Toc153264148"/>
      <w:bookmarkStart w:id="121" w:name="_Toc153263819"/>
      <w:r>
        <w:lastRenderedPageBreak/>
        <w:t>3.8 Giao diện trang Liked Songs.</w:t>
      </w:r>
      <w:bookmarkEnd w:id="120"/>
      <w:bookmarkEnd w:id="121"/>
    </w:p>
    <w:p w14:paraId="7D71DA59" w14:textId="77777777" w:rsidR="00CE2B96" w:rsidRDefault="00CE2B96"/>
    <w:p w14:paraId="13D272A9" w14:textId="77777777" w:rsidR="00CE2B96" w:rsidRDefault="00000000">
      <w:pPr>
        <w:jc w:val="center"/>
      </w:pPr>
      <w:r>
        <w:rPr>
          <w:noProof/>
        </w:rPr>
        <w:drawing>
          <wp:inline distT="0" distB="0" distL="0" distR="0" wp14:anchorId="7BC3C2C1" wp14:editId="20135E73">
            <wp:extent cx="2700020" cy="5757545"/>
            <wp:effectExtent l="0" t="0" r="5080" b="0"/>
            <wp:docPr id="201168276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2762" name="Picture 1" descr="A screen shot of a phone&#10;&#10;Description automatically generated"/>
                    <pic:cNvPicPr>
                      <a:picLocks noChangeAspect="1"/>
                    </pic:cNvPicPr>
                  </pic:nvPicPr>
                  <pic:blipFill>
                    <a:blip r:embed="rId29"/>
                    <a:stretch>
                      <a:fillRect/>
                    </a:stretch>
                  </pic:blipFill>
                  <pic:spPr>
                    <a:xfrm>
                      <a:off x="0" y="0"/>
                      <a:ext cx="2700357" cy="5757905"/>
                    </a:xfrm>
                    <a:prstGeom prst="rect">
                      <a:avLst/>
                    </a:prstGeom>
                  </pic:spPr>
                </pic:pic>
              </a:graphicData>
            </a:graphic>
          </wp:inline>
        </w:drawing>
      </w:r>
    </w:p>
    <w:p w14:paraId="0B856748" w14:textId="77777777" w:rsidR="00CE2B96" w:rsidRDefault="00CE2B96">
      <w:pPr>
        <w:pStyle w:val="nh"/>
        <w:jc w:val="left"/>
      </w:pPr>
    </w:p>
    <w:p w14:paraId="17D7FD3D" w14:textId="77777777" w:rsidR="00CE2B96" w:rsidRDefault="00000000">
      <w:pPr>
        <w:pStyle w:val="nh"/>
        <w:rPr>
          <w:lang w:val="vi-VN"/>
        </w:rPr>
      </w:pPr>
      <w:bookmarkStart w:id="122" w:name="_Toc153269236"/>
      <w:r>
        <w:t>Hình</w:t>
      </w:r>
      <w:r>
        <w:rPr>
          <w:lang w:val="vi-VN"/>
        </w:rPr>
        <w:t xml:space="preserve"> 3.8 </w:t>
      </w:r>
      <w:r>
        <w:t>Giao diện trang Liked Songs</w:t>
      </w:r>
      <w:bookmarkEnd w:id="122"/>
    </w:p>
    <w:p w14:paraId="541ADCF5" w14:textId="77777777" w:rsidR="00CE2B96" w:rsidRDefault="00CE2B96"/>
    <w:p w14:paraId="259B8E01" w14:textId="77777777" w:rsidR="00CE2B96" w:rsidRDefault="00CE2B96"/>
    <w:p w14:paraId="5BA37E86" w14:textId="77777777" w:rsidR="00CE2B96" w:rsidRDefault="00CE2B96"/>
    <w:p w14:paraId="2A39C36E" w14:textId="77777777" w:rsidR="00CE2B96" w:rsidRDefault="00CE2B96"/>
    <w:p w14:paraId="050B2A42" w14:textId="77777777" w:rsidR="00CE2B96" w:rsidRDefault="00CE2B96"/>
    <w:p w14:paraId="1860CA8B" w14:textId="77777777" w:rsidR="00CE2B96" w:rsidRDefault="00CE2B96"/>
    <w:p w14:paraId="5447028C" w14:textId="77777777" w:rsidR="00CE2B96" w:rsidRDefault="00CE2B96"/>
    <w:p w14:paraId="43399CB6" w14:textId="77777777" w:rsidR="00CE2B96" w:rsidRDefault="00CE2B96"/>
    <w:p w14:paraId="143DC285" w14:textId="77777777" w:rsidR="00CE2B96" w:rsidRDefault="00CE2B96"/>
    <w:p w14:paraId="205C17F9" w14:textId="77777777" w:rsidR="00CE2B96" w:rsidRDefault="00000000">
      <w:pPr>
        <w:pStyle w:val="Heading2"/>
      </w:pPr>
      <w:bookmarkStart w:id="123" w:name="_Toc153264149"/>
      <w:bookmarkStart w:id="124" w:name="_Toc153263820"/>
      <w:r>
        <w:lastRenderedPageBreak/>
        <w:t>3.9 Giao diện trang Dowloads.</w:t>
      </w:r>
      <w:bookmarkEnd w:id="123"/>
      <w:bookmarkEnd w:id="124"/>
    </w:p>
    <w:p w14:paraId="08107304" w14:textId="77777777" w:rsidR="00CE2B96" w:rsidRDefault="00CE2B96"/>
    <w:p w14:paraId="7A1925D5" w14:textId="77777777" w:rsidR="00CE2B96" w:rsidRDefault="00000000">
      <w:pPr>
        <w:jc w:val="center"/>
      </w:pPr>
      <w:r>
        <w:rPr>
          <w:noProof/>
        </w:rPr>
        <w:drawing>
          <wp:inline distT="0" distB="0" distL="0" distR="0" wp14:anchorId="221B30D4" wp14:editId="082D00B2">
            <wp:extent cx="2690495" cy="5738495"/>
            <wp:effectExtent l="0" t="0" r="0" b="0"/>
            <wp:docPr id="84159573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739" name="Picture 1" descr="A screen shot of a phone&#10;&#10;Description automatically generated"/>
                    <pic:cNvPicPr>
                      <a:picLocks noChangeAspect="1"/>
                    </pic:cNvPicPr>
                  </pic:nvPicPr>
                  <pic:blipFill>
                    <a:blip r:embed="rId30"/>
                    <a:stretch>
                      <a:fillRect/>
                    </a:stretch>
                  </pic:blipFill>
                  <pic:spPr>
                    <a:xfrm>
                      <a:off x="0" y="0"/>
                      <a:ext cx="2690832" cy="5738854"/>
                    </a:xfrm>
                    <a:prstGeom prst="rect">
                      <a:avLst/>
                    </a:prstGeom>
                  </pic:spPr>
                </pic:pic>
              </a:graphicData>
            </a:graphic>
          </wp:inline>
        </w:drawing>
      </w:r>
    </w:p>
    <w:p w14:paraId="31CD643A" w14:textId="77777777" w:rsidR="00CE2B96" w:rsidRDefault="00CE2B96">
      <w:pPr>
        <w:jc w:val="center"/>
      </w:pPr>
    </w:p>
    <w:p w14:paraId="2F8AC4B0" w14:textId="77777777" w:rsidR="00CE2B96" w:rsidRDefault="00000000">
      <w:pPr>
        <w:pStyle w:val="nh"/>
        <w:rPr>
          <w:lang w:val="vi-VN"/>
        </w:rPr>
      </w:pPr>
      <w:bookmarkStart w:id="125" w:name="_Toc153269237"/>
      <w:r>
        <w:t>Hình</w:t>
      </w:r>
      <w:r>
        <w:rPr>
          <w:lang w:val="vi-VN"/>
        </w:rPr>
        <w:t xml:space="preserve"> 3.9 </w:t>
      </w:r>
      <w:r>
        <w:t>Giao diện trang Dowloads</w:t>
      </w:r>
      <w:bookmarkEnd w:id="125"/>
    </w:p>
    <w:p w14:paraId="79A84F94" w14:textId="77777777" w:rsidR="00CE2B96" w:rsidRDefault="00CE2B96"/>
    <w:p w14:paraId="4901D115" w14:textId="77777777" w:rsidR="00CE2B96" w:rsidRDefault="00CE2B96"/>
    <w:p w14:paraId="65BEF741" w14:textId="77777777" w:rsidR="00CE2B96" w:rsidRDefault="00CE2B96"/>
    <w:p w14:paraId="6A2076A4" w14:textId="77777777" w:rsidR="00CE2B96" w:rsidRDefault="00CE2B96"/>
    <w:p w14:paraId="7A745F58" w14:textId="77777777" w:rsidR="00CE2B96" w:rsidRDefault="00CE2B96"/>
    <w:p w14:paraId="5D7AB724" w14:textId="77777777" w:rsidR="00CE2B96" w:rsidRDefault="00CE2B96"/>
    <w:p w14:paraId="47D0C9CD" w14:textId="77777777" w:rsidR="00CE2B96" w:rsidRDefault="00CE2B96"/>
    <w:p w14:paraId="2FDAA2A1" w14:textId="77777777" w:rsidR="00CE2B96" w:rsidRDefault="00CE2B96"/>
    <w:p w14:paraId="719DB634" w14:textId="77777777" w:rsidR="00CE2B96" w:rsidRDefault="00CE2B96"/>
    <w:p w14:paraId="4A63E02D" w14:textId="77777777" w:rsidR="00CE2B96" w:rsidRDefault="00CE2B96"/>
    <w:p w14:paraId="749BFEC7" w14:textId="77777777" w:rsidR="00CE2B96" w:rsidRDefault="00CE2B96"/>
    <w:p w14:paraId="1F8A0FBB" w14:textId="77777777" w:rsidR="00CE2B96" w:rsidRDefault="00CE2B96"/>
    <w:p w14:paraId="0E8A4118" w14:textId="77777777" w:rsidR="00CE2B96" w:rsidRDefault="00000000">
      <w:pPr>
        <w:pStyle w:val="Heading2"/>
      </w:pPr>
      <w:bookmarkStart w:id="126" w:name="_Toc153263821"/>
      <w:bookmarkStart w:id="127" w:name="_Toc153264150"/>
      <w:r>
        <w:lastRenderedPageBreak/>
        <w:t>3.10 Giao diện trang Playlist.</w:t>
      </w:r>
      <w:bookmarkEnd w:id="126"/>
      <w:bookmarkEnd w:id="127"/>
    </w:p>
    <w:p w14:paraId="68EFE61F" w14:textId="77777777" w:rsidR="00CE2B96" w:rsidRDefault="00CE2B96"/>
    <w:p w14:paraId="565C1A23" w14:textId="77777777" w:rsidR="00CE2B96" w:rsidRDefault="00000000">
      <w:pPr>
        <w:jc w:val="center"/>
      </w:pPr>
      <w:r>
        <w:rPr>
          <w:noProof/>
        </w:rPr>
        <w:drawing>
          <wp:inline distT="0" distB="0" distL="0" distR="0" wp14:anchorId="418071AC" wp14:editId="7795B87C">
            <wp:extent cx="2680970" cy="5762625"/>
            <wp:effectExtent l="0" t="0" r="5080" b="0"/>
            <wp:docPr id="73696953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69531" name="Picture 1" descr="A screen shot of a cell phone&#10;&#10;Description automatically generated"/>
                    <pic:cNvPicPr>
                      <a:picLocks noChangeAspect="1"/>
                    </pic:cNvPicPr>
                  </pic:nvPicPr>
                  <pic:blipFill>
                    <a:blip r:embed="rId31"/>
                    <a:stretch>
                      <a:fillRect/>
                    </a:stretch>
                  </pic:blipFill>
                  <pic:spPr>
                    <a:xfrm>
                      <a:off x="0" y="0"/>
                      <a:ext cx="2681307" cy="5762667"/>
                    </a:xfrm>
                    <a:prstGeom prst="rect">
                      <a:avLst/>
                    </a:prstGeom>
                  </pic:spPr>
                </pic:pic>
              </a:graphicData>
            </a:graphic>
          </wp:inline>
        </w:drawing>
      </w:r>
    </w:p>
    <w:p w14:paraId="2663999E" w14:textId="77777777" w:rsidR="00CE2B96" w:rsidRDefault="00CE2B96"/>
    <w:p w14:paraId="56090143" w14:textId="77777777" w:rsidR="00CE2B96" w:rsidRDefault="00CE2B96"/>
    <w:p w14:paraId="32825064" w14:textId="77777777" w:rsidR="00CE2B96" w:rsidRDefault="00000000">
      <w:pPr>
        <w:pStyle w:val="nh"/>
        <w:rPr>
          <w:lang w:val="vi-VN"/>
        </w:rPr>
      </w:pPr>
      <w:bookmarkStart w:id="128" w:name="_Toc153269238"/>
      <w:r>
        <w:t>Hình</w:t>
      </w:r>
      <w:r>
        <w:rPr>
          <w:lang w:val="vi-VN"/>
        </w:rPr>
        <w:t xml:space="preserve"> 3.10 </w:t>
      </w:r>
      <w:r>
        <w:t>Giao diện trang Playlist</w:t>
      </w:r>
      <w:bookmarkEnd w:id="128"/>
    </w:p>
    <w:p w14:paraId="4C52D921" w14:textId="77777777" w:rsidR="00CE2B96" w:rsidRDefault="00CE2B96"/>
    <w:p w14:paraId="2160A7CC" w14:textId="77777777" w:rsidR="00CE2B96" w:rsidRDefault="00CE2B96"/>
    <w:p w14:paraId="14120AAA" w14:textId="77777777" w:rsidR="00CE2B96" w:rsidRDefault="00CE2B96"/>
    <w:p w14:paraId="132FCF29" w14:textId="77777777" w:rsidR="00CE2B96" w:rsidRDefault="00CE2B96"/>
    <w:p w14:paraId="2C2B2299" w14:textId="77777777" w:rsidR="00CE2B96" w:rsidRDefault="00CE2B96"/>
    <w:p w14:paraId="0DDB2519" w14:textId="77777777" w:rsidR="00CE2B96" w:rsidRDefault="00CE2B96"/>
    <w:p w14:paraId="2B2AD792" w14:textId="77777777" w:rsidR="00CE2B96" w:rsidRDefault="00CE2B96"/>
    <w:p w14:paraId="259CCB51" w14:textId="77777777" w:rsidR="00CE2B96" w:rsidRDefault="00CE2B96"/>
    <w:p w14:paraId="0B309CA6" w14:textId="77777777" w:rsidR="00CE2B96" w:rsidRDefault="00CE2B96"/>
    <w:p w14:paraId="62F644F3" w14:textId="77777777" w:rsidR="00CE2B96" w:rsidRDefault="00000000">
      <w:pPr>
        <w:pStyle w:val="Heading2"/>
      </w:pPr>
      <w:bookmarkStart w:id="129" w:name="_Toc153264151"/>
      <w:bookmarkStart w:id="130" w:name="_Toc153263822"/>
      <w:r>
        <w:lastRenderedPageBreak/>
        <w:t>3.11 Giao diện trang Artist Following.</w:t>
      </w:r>
      <w:bookmarkEnd w:id="129"/>
      <w:bookmarkEnd w:id="130"/>
    </w:p>
    <w:p w14:paraId="1CC00468" w14:textId="77777777" w:rsidR="00CE2B96" w:rsidRDefault="00CE2B96"/>
    <w:p w14:paraId="0D75D35D" w14:textId="77777777" w:rsidR="00CE2B96" w:rsidRDefault="00000000">
      <w:pPr>
        <w:jc w:val="center"/>
      </w:pPr>
      <w:r>
        <w:rPr>
          <w:noProof/>
        </w:rPr>
        <w:drawing>
          <wp:inline distT="0" distB="0" distL="0" distR="0" wp14:anchorId="45D3678E" wp14:editId="5A388BD3">
            <wp:extent cx="2690495" cy="5776595"/>
            <wp:effectExtent l="0" t="0" r="0" b="0"/>
            <wp:docPr id="17521154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15406" name="Picture 1" descr="A screenshot of a cell phone&#10;&#10;Description automatically generated"/>
                    <pic:cNvPicPr>
                      <a:picLocks noChangeAspect="1"/>
                    </pic:cNvPicPr>
                  </pic:nvPicPr>
                  <pic:blipFill>
                    <a:blip r:embed="rId32"/>
                    <a:stretch>
                      <a:fillRect/>
                    </a:stretch>
                  </pic:blipFill>
                  <pic:spPr>
                    <a:xfrm>
                      <a:off x="0" y="0"/>
                      <a:ext cx="2690832" cy="5776955"/>
                    </a:xfrm>
                    <a:prstGeom prst="rect">
                      <a:avLst/>
                    </a:prstGeom>
                  </pic:spPr>
                </pic:pic>
              </a:graphicData>
            </a:graphic>
          </wp:inline>
        </w:drawing>
      </w:r>
    </w:p>
    <w:p w14:paraId="7C3A587E" w14:textId="77777777" w:rsidR="00CE2B96" w:rsidRDefault="00CE2B96">
      <w:pPr>
        <w:pStyle w:val="nh"/>
      </w:pPr>
    </w:p>
    <w:p w14:paraId="6561E570" w14:textId="77777777" w:rsidR="00CE2B96" w:rsidRDefault="00000000">
      <w:pPr>
        <w:pStyle w:val="nh"/>
        <w:rPr>
          <w:lang w:val="vi-VN"/>
        </w:rPr>
      </w:pPr>
      <w:bookmarkStart w:id="131" w:name="_Toc153269239"/>
      <w:r>
        <w:t>Hình</w:t>
      </w:r>
      <w:r>
        <w:rPr>
          <w:lang w:val="vi-VN"/>
        </w:rPr>
        <w:t xml:space="preserve"> 3.11 </w:t>
      </w:r>
      <w:r>
        <w:t>Giao diện trang Artist Following</w:t>
      </w:r>
      <w:bookmarkEnd w:id="131"/>
    </w:p>
    <w:p w14:paraId="77ABE9B4" w14:textId="77777777" w:rsidR="00CE2B96" w:rsidRDefault="00CE2B96"/>
    <w:p w14:paraId="19318D70" w14:textId="77777777" w:rsidR="00CE2B96" w:rsidRDefault="00CE2B96"/>
    <w:p w14:paraId="1D0BBCA9" w14:textId="77777777" w:rsidR="00CE2B96" w:rsidRDefault="00CE2B96"/>
    <w:p w14:paraId="665150FF" w14:textId="77777777" w:rsidR="00CE2B96" w:rsidRDefault="00CE2B96"/>
    <w:p w14:paraId="589D29EA" w14:textId="77777777" w:rsidR="00CE2B96" w:rsidRDefault="00CE2B96"/>
    <w:p w14:paraId="205DE9B3" w14:textId="77777777" w:rsidR="00CE2B96" w:rsidRDefault="00CE2B96"/>
    <w:p w14:paraId="4DDB3CE3" w14:textId="77777777" w:rsidR="00CE2B96" w:rsidRDefault="00CE2B96"/>
    <w:p w14:paraId="6EBBA787" w14:textId="77777777" w:rsidR="00CE2B96" w:rsidRDefault="00CE2B96"/>
    <w:p w14:paraId="3016E8CB" w14:textId="77777777" w:rsidR="00CE2B96" w:rsidRDefault="00CE2B96"/>
    <w:p w14:paraId="79ED8C3C" w14:textId="77777777" w:rsidR="00CE2B96" w:rsidRDefault="00CE2B96"/>
    <w:p w14:paraId="2929C77E" w14:textId="77777777" w:rsidR="00CE2B96" w:rsidRDefault="00000000">
      <w:pPr>
        <w:pStyle w:val="Heading2"/>
      </w:pPr>
      <w:bookmarkStart w:id="132" w:name="_Toc153263823"/>
      <w:bookmarkStart w:id="133" w:name="_Toc153264152"/>
      <w:r>
        <w:lastRenderedPageBreak/>
        <w:t>3.12 Giao diện trang Profile &amp; Settings.</w:t>
      </w:r>
      <w:bookmarkEnd w:id="132"/>
      <w:bookmarkEnd w:id="133"/>
    </w:p>
    <w:p w14:paraId="42D7039E" w14:textId="77777777" w:rsidR="00CE2B96" w:rsidRDefault="00CE2B96"/>
    <w:p w14:paraId="4DB28BE1" w14:textId="77777777" w:rsidR="00CE2B96" w:rsidRDefault="00000000">
      <w:pPr>
        <w:jc w:val="center"/>
      </w:pPr>
      <w:r>
        <w:rPr>
          <w:noProof/>
        </w:rPr>
        <w:drawing>
          <wp:inline distT="0" distB="0" distL="0" distR="0" wp14:anchorId="4659044E" wp14:editId="6006F854">
            <wp:extent cx="2700020" cy="5767070"/>
            <wp:effectExtent l="0" t="0" r="5080" b="5080"/>
            <wp:docPr id="4574878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7848" name="Picture 1" descr="A screenshot of a phone&#10;&#10;Description automatically generated"/>
                    <pic:cNvPicPr>
                      <a:picLocks noChangeAspect="1"/>
                    </pic:cNvPicPr>
                  </pic:nvPicPr>
                  <pic:blipFill>
                    <a:blip r:embed="rId33"/>
                    <a:stretch>
                      <a:fillRect/>
                    </a:stretch>
                  </pic:blipFill>
                  <pic:spPr>
                    <a:xfrm>
                      <a:off x="0" y="0"/>
                      <a:ext cx="2700357" cy="5767430"/>
                    </a:xfrm>
                    <a:prstGeom prst="rect">
                      <a:avLst/>
                    </a:prstGeom>
                  </pic:spPr>
                </pic:pic>
              </a:graphicData>
            </a:graphic>
          </wp:inline>
        </w:drawing>
      </w:r>
    </w:p>
    <w:p w14:paraId="55AD1B84" w14:textId="77777777" w:rsidR="00CE2B96" w:rsidRDefault="00CE2B96"/>
    <w:p w14:paraId="6D057C8E" w14:textId="77777777" w:rsidR="00CE2B96" w:rsidRDefault="00000000">
      <w:pPr>
        <w:pStyle w:val="nh"/>
        <w:rPr>
          <w:lang w:val="vi-VN"/>
        </w:rPr>
      </w:pPr>
      <w:bookmarkStart w:id="134" w:name="_Toc153269240"/>
      <w:r>
        <w:t>Hình</w:t>
      </w:r>
      <w:r>
        <w:rPr>
          <w:lang w:val="vi-VN"/>
        </w:rPr>
        <w:t xml:space="preserve"> 3.12 </w:t>
      </w:r>
      <w:r>
        <w:t>Giao diện trang Profile &amp; Settings</w:t>
      </w:r>
      <w:bookmarkEnd w:id="134"/>
    </w:p>
    <w:p w14:paraId="0688391E" w14:textId="77777777" w:rsidR="00CE2B96" w:rsidRDefault="00CE2B96"/>
    <w:p w14:paraId="3303EC2C" w14:textId="77777777" w:rsidR="00CE2B96" w:rsidRDefault="00CE2B96"/>
    <w:p w14:paraId="38881745" w14:textId="77777777" w:rsidR="00CE2B96" w:rsidRDefault="00CE2B96"/>
    <w:p w14:paraId="57F19040" w14:textId="77777777" w:rsidR="00CE2B96" w:rsidRDefault="00CE2B96"/>
    <w:p w14:paraId="6937CD73" w14:textId="77777777" w:rsidR="00CE2B96" w:rsidRDefault="00CE2B96"/>
    <w:p w14:paraId="1CD1ABB1" w14:textId="77777777" w:rsidR="00CE2B96" w:rsidRDefault="00CE2B96"/>
    <w:p w14:paraId="32B462E5" w14:textId="77777777" w:rsidR="00CE2B96" w:rsidRDefault="00CE2B96"/>
    <w:p w14:paraId="4D42AA81" w14:textId="77777777" w:rsidR="00CE2B96" w:rsidRDefault="00CE2B96"/>
    <w:p w14:paraId="1194035D" w14:textId="77777777" w:rsidR="00CE2B96" w:rsidRDefault="00CE2B96"/>
    <w:p w14:paraId="7651BADB" w14:textId="77777777" w:rsidR="00CE2B96" w:rsidRDefault="00CE2B96"/>
    <w:p w14:paraId="387A6CFA" w14:textId="77777777" w:rsidR="00CE2B96" w:rsidRDefault="00000000">
      <w:pPr>
        <w:pStyle w:val="Heading2"/>
      </w:pPr>
      <w:bookmarkStart w:id="135" w:name="_Toc153263824"/>
      <w:bookmarkStart w:id="136" w:name="_Toc153264153"/>
      <w:r>
        <w:lastRenderedPageBreak/>
        <w:t>3.13 Giao diện trang Logout.</w:t>
      </w:r>
      <w:bookmarkEnd w:id="135"/>
      <w:bookmarkEnd w:id="136"/>
    </w:p>
    <w:p w14:paraId="4BB391C1" w14:textId="77777777" w:rsidR="00CE2B96" w:rsidRDefault="00CE2B96"/>
    <w:p w14:paraId="42EB7846" w14:textId="77777777" w:rsidR="00CE2B96" w:rsidRDefault="00000000">
      <w:pPr>
        <w:jc w:val="center"/>
      </w:pPr>
      <w:r>
        <w:rPr>
          <w:noProof/>
        </w:rPr>
        <w:drawing>
          <wp:inline distT="0" distB="0" distL="0" distR="0" wp14:anchorId="0671A01C" wp14:editId="501813BC">
            <wp:extent cx="2661920" cy="5791200"/>
            <wp:effectExtent l="0" t="0" r="5080" b="0"/>
            <wp:docPr id="338258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893" name="Picture 1" descr="A screenshot of a phone&#10;&#10;Description automatically generated"/>
                    <pic:cNvPicPr>
                      <a:picLocks noChangeAspect="1"/>
                    </pic:cNvPicPr>
                  </pic:nvPicPr>
                  <pic:blipFill>
                    <a:blip r:embed="rId34"/>
                    <a:stretch>
                      <a:fillRect/>
                    </a:stretch>
                  </pic:blipFill>
                  <pic:spPr>
                    <a:xfrm>
                      <a:off x="0" y="0"/>
                      <a:ext cx="2662257" cy="5791242"/>
                    </a:xfrm>
                    <a:prstGeom prst="rect">
                      <a:avLst/>
                    </a:prstGeom>
                  </pic:spPr>
                </pic:pic>
              </a:graphicData>
            </a:graphic>
          </wp:inline>
        </w:drawing>
      </w:r>
    </w:p>
    <w:p w14:paraId="5E71E321" w14:textId="77777777" w:rsidR="00CE2B96" w:rsidRDefault="00CE2B96"/>
    <w:p w14:paraId="522350B0" w14:textId="77777777" w:rsidR="00CE2B96" w:rsidRDefault="00000000">
      <w:pPr>
        <w:pStyle w:val="nh"/>
      </w:pPr>
      <w:bookmarkStart w:id="137" w:name="_Toc153269241"/>
      <w:r>
        <w:t>Hình</w:t>
      </w:r>
      <w:r>
        <w:rPr>
          <w:lang w:val="vi-VN"/>
        </w:rPr>
        <w:t xml:space="preserve"> 3.1</w:t>
      </w:r>
      <w:r w:rsidRPr="001F22DF">
        <w:t>3</w:t>
      </w:r>
      <w:r>
        <w:rPr>
          <w:lang w:val="vi-VN"/>
        </w:rPr>
        <w:t xml:space="preserve"> </w:t>
      </w:r>
      <w:r>
        <w:t>Giao diện trang Logout</w:t>
      </w:r>
      <w:bookmarkEnd w:id="137"/>
    </w:p>
    <w:p w14:paraId="2FDB58C3" w14:textId="77777777" w:rsidR="00CE2B96" w:rsidRDefault="00CE2B96">
      <w:pPr>
        <w:pStyle w:val="nh"/>
      </w:pPr>
    </w:p>
    <w:p w14:paraId="0CE90F1A" w14:textId="77777777" w:rsidR="00CE2B96" w:rsidRDefault="00CE2B96">
      <w:pPr>
        <w:pStyle w:val="nh"/>
      </w:pPr>
    </w:p>
    <w:p w14:paraId="63F51F40" w14:textId="77777777" w:rsidR="00CE2B96" w:rsidRDefault="00CE2B96">
      <w:pPr>
        <w:pStyle w:val="nh"/>
      </w:pPr>
    </w:p>
    <w:p w14:paraId="4DBCCD0A" w14:textId="77777777" w:rsidR="00CE2B96" w:rsidRDefault="00CE2B96">
      <w:pPr>
        <w:pStyle w:val="nh"/>
      </w:pPr>
    </w:p>
    <w:p w14:paraId="5F12DCF6" w14:textId="77777777" w:rsidR="00CE2B96" w:rsidRDefault="00CE2B96">
      <w:pPr>
        <w:pStyle w:val="nh"/>
      </w:pPr>
    </w:p>
    <w:p w14:paraId="71B3AB85" w14:textId="77777777" w:rsidR="00CE2B96" w:rsidRDefault="00CE2B96">
      <w:pPr>
        <w:pStyle w:val="nh"/>
      </w:pPr>
    </w:p>
    <w:p w14:paraId="14C80B93" w14:textId="77777777" w:rsidR="00CE2B96" w:rsidRDefault="00CE2B96">
      <w:pPr>
        <w:pStyle w:val="nh"/>
      </w:pPr>
    </w:p>
    <w:p w14:paraId="5970BC6D" w14:textId="77777777" w:rsidR="00CE2B96" w:rsidRDefault="00CE2B96">
      <w:pPr>
        <w:pStyle w:val="nh"/>
      </w:pPr>
    </w:p>
    <w:p w14:paraId="54F97A03" w14:textId="77777777" w:rsidR="00CE2B96" w:rsidRDefault="00CE2B96">
      <w:pPr>
        <w:pStyle w:val="nh"/>
      </w:pPr>
    </w:p>
    <w:p w14:paraId="01CAABD2" w14:textId="77777777" w:rsidR="00CE2B96" w:rsidRPr="001F22DF" w:rsidRDefault="00000000">
      <w:pPr>
        <w:pStyle w:val="nh"/>
        <w:rPr>
          <w:b/>
          <w:bCs w:val="0"/>
        </w:rPr>
      </w:pPr>
      <w:r w:rsidRPr="001F22DF">
        <w:rPr>
          <w:b/>
          <w:bCs w:val="0"/>
        </w:rPr>
        <w:lastRenderedPageBreak/>
        <w:t>KẾT LUẬN</w:t>
      </w:r>
    </w:p>
    <w:p w14:paraId="572E4BE3" w14:textId="77777777" w:rsidR="00CE2B96" w:rsidRPr="001F22DF" w:rsidRDefault="00CE2B96">
      <w:pPr>
        <w:pStyle w:val="nh"/>
      </w:pPr>
    </w:p>
    <w:p w14:paraId="262230F0" w14:textId="77777777" w:rsidR="00CE2B96" w:rsidRPr="001F22DF" w:rsidRDefault="00000000">
      <w:pPr>
        <w:pStyle w:val="nh"/>
        <w:ind w:firstLineChars="157" w:firstLine="440"/>
        <w:jc w:val="both"/>
      </w:pPr>
      <w:r w:rsidRPr="001F22DF">
        <w:t>Trên đây là toàn bộ nội dung báo cáo thực hiện những vấn đề nêu lên ở phần đầu. Đó là minh chứng rõ rệt cho sự cố gắng, quyết tâm cũng như đánh giá khả năng hiểu biết, kiến thức của nhóm chúng em trong việc tìm hiểu hệ thống hiện tại và xây dựng hệ thống mới nhằm đáp ứng nhu cầu thực tiễn.</w:t>
      </w:r>
    </w:p>
    <w:p w14:paraId="08BC4022" w14:textId="77777777" w:rsidR="00CE2B96" w:rsidRPr="001F22DF" w:rsidRDefault="00000000">
      <w:pPr>
        <w:pStyle w:val="nh"/>
        <w:ind w:firstLineChars="157" w:firstLine="440"/>
        <w:jc w:val="both"/>
      </w:pPr>
      <w:r w:rsidRPr="001F22DF">
        <w:t>Đồng thời, qua bài báo cáo trên cũng đã giúp cho chúng em học hỏi được thêm nhiều kiến thức mới mẻ, nâng cao tính tự giác, tinh thần đoàn kết và nâng cao khả năng làm việc nhóm. Giúp nhóm có thêm kinh nghiệm đi khảo sát thực tế và được trau dồi khả năng phân tích, đánh giá về nhiều khía cạnh, tiếp cận với người dùng, người dùng. Thêm vào đó, là giúp cho chúng em hiểu rõ hơn về ngôn ngữ lập trình, công cụ mà mình đang sử dụng, cũng như lý thuyết, phương pháp tìm hiểu về tính đặc trù của lập trình moblie</w:t>
      </w:r>
    </w:p>
    <w:p w14:paraId="38F4FCC4" w14:textId="77777777" w:rsidR="00CE2B96" w:rsidRPr="001F22DF" w:rsidRDefault="00000000">
      <w:pPr>
        <w:pStyle w:val="nh"/>
        <w:ind w:firstLineChars="150" w:firstLine="420"/>
        <w:jc w:val="both"/>
      </w:pPr>
      <w:r w:rsidRPr="001F22DF">
        <w:t>Trong quá trình tìm hiểu và làm bài, nhóm đã cố gắng hoàn thiện bài làm và hoàn thiện mình hơn về mặt kiến thức. Nhưng cũng không thể tránh khỏi những sai sót, mong thầy cô và các bạn góp ý để bài của nhóm hoàn thiện hơn.</w:t>
      </w:r>
    </w:p>
    <w:p w14:paraId="2991CFAF" w14:textId="77777777" w:rsidR="00CE2B96" w:rsidRPr="001F22DF" w:rsidRDefault="00000000">
      <w:pPr>
        <w:pStyle w:val="nh"/>
        <w:ind w:firstLineChars="157" w:firstLine="440"/>
        <w:jc w:val="both"/>
      </w:pPr>
      <w:r w:rsidRPr="001F22DF">
        <w:t>Em xin chân thành cảm ơn!</w:t>
      </w:r>
    </w:p>
    <w:p w14:paraId="59D9364D" w14:textId="77777777" w:rsidR="00CE2B96" w:rsidRDefault="00CE2B96"/>
    <w:p w14:paraId="7D051DFB" w14:textId="77777777" w:rsidR="00CE2B96" w:rsidRDefault="00CE2B96"/>
    <w:p w14:paraId="485C299C" w14:textId="77777777" w:rsidR="00CE2B96" w:rsidRDefault="00CE2B96"/>
    <w:p w14:paraId="12B5103B" w14:textId="77777777" w:rsidR="00CE2B96" w:rsidRDefault="00CE2B96"/>
    <w:p w14:paraId="473C50A5" w14:textId="77777777" w:rsidR="00CE2B96" w:rsidRDefault="00CE2B96"/>
    <w:p w14:paraId="6FEEA008" w14:textId="77777777" w:rsidR="00CE2B96" w:rsidRDefault="00CE2B96">
      <w:pPr>
        <w:tabs>
          <w:tab w:val="left" w:pos="732"/>
        </w:tabs>
        <w:rPr>
          <w:rFonts w:ascii="Times New Roman" w:eastAsia="Times New Roman" w:hAnsi="Times New Roman" w:cs="Times New Roman"/>
          <w:b/>
          <w:sz w:val="28"/>
          <w:szCs w:val="28"/>
        </w:rPr>
      </w:pPr>
    </w:p>
    <w:sectPr w:rsidR="00CE2B96">
      <w:pgSz w:w="11909" w:h="16834"/>
      <w:pgMar w:top="1418" w:right="1418"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958D" w14:textId="77777777" w:rsidR="00C46665" w:rsidRDefault="00C46665">
      <w:pPr>
        <w:spacing w:line="240" w:lineRule="auto"/>
      </w:pPr>
      <w:r>
        <w:separator/>
      </w:r>
    </w:p>
  </w:endnote>
  <w:endnote w:type="continuationSeparator" w:id="0">
    <w:p w14:paraId="1F7C86DA" w14:textId="77777777" w:rsidR="00C46665" w:rsidRDefault="00C466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Roboto">
    <w:altName w:val="Segoe Print"/>
    <w:charset w:val="00"/>
    <w:family w:val="auto"/>
    <w:pitch w:val="default"/>
    <w:sig w:usb0="00000000" w:usb1="00000000"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507FB" w14:textId="77777777" w:rsidR="00C46665" w:rsidRDefault="00C46665">
      <w:r>
        <w:separator/>
      </w:r>
    </w:p>
  </w:footnote>
  <w:footnote w:type="continuationSeparator" w:id="0">
    <w:p w14:paraId="38ABE8E4" w14:textId="77777777" w:rsidR="00C46665" w:rsidRDefault="00C46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numFmt w:val="bullet"/>
      <w:lvlText w:val="-"/>
      <w:lvlJc w:val="left"/>
      <w:pPr>
        <w:ind w:left="100" w:hanging="166"/>
      </w:pPr>
      <w:rPr>
        <w:rFonts w:ascii="Times New Roman" w:eastAsia="Times New Roman" w:hAnsi="Times New Roman" w:cs="Times New Roman"/>
        <w:sz w:val="28"/>
        <w:szCs w:val="28"/>
      </w:rPr>
    </w:lvl>
    <w:lvl w:ilvl="1">
      <w:numFmt w:val="bullet"/>
      <w:lvlText w:val="•"/>
      <w:lvlJc w:val="left"/>
      <w:pPr>
        <w:ind w:left="1048" w:hanging="166"/>
      </w:pPr>
    </w:lvl>
    <w:lvl w:ilvl="2">
      <w:numFmt w:val="bullet"/>
      <w:lvlText w:val="•"/>
      <w:lvlJc w:val="left"/>
      <w:pPr>
        <w:ind w:left="1996" w:hanging="166"/>
      </w:pPr>
    </w:lvl>
    <w:lvl w:ilvl="3">
      <w:numFmt w:val="bullet"/>
      <w:lvlText w:val="•"/>
      <w:lvlJc w:val="left"/>
      <w:pPr>
        <w:ind w:left="2944" w:hanging="166"/>
      </w:pPr>
    </w:lvl>
    <w:lvl w:ilvl="4">
      <w:numFmt w:val="bullet"/>
      <w:lvlText w:val="•"/>
      <w:lvlJc w:val="left"/>
      <w:pPr>
        <w:ind w:left="3892" w:hanging="166"/>
      </w:pPr>
    </w:lvl>
    <w:lvl w:ilvl="5">
      <w:numFmt w:val="bullet"/>
      <w:lvlText w:val="•"/>
      <w:lvlJc w:val="left"/>
      <w:pPr>
        <w:ind w:left="4840" w:hanging="166"/>
      </w:pPr>
    </w:lvl>
    <w:lvl w:ilvl="6">
      <w:numFmt w:val="bullet"/>
      <w:lvlText w:val="•"/>
      <w:lvlJc w:val="left"/>
      <w:pPr>
        <w:ind w:left="5788" w:hanging="166"/>
      </w:pPr>
    </w:lvl>
    <w:lvl w:ilvl="7">
      <w:numFmt w:val="bullet"/>
      <w:lvlText w:val="•"/>
      <w:lvlJc w:val="left"/>
      <w:pPr>
        <w:ind w:left="6736" w:hanging="166"/>
      </w:pPr>
    </w:lvl>
    <w:lvl w:ilvl="8">
      <w:numFmt w:val="bullet"/>
      <w:lvlText w:val="•"/>
      <w:lvlJc w:val="left"/>
      <w:pPr>
        <w:ind w:left="7684" w:hanging="166"/>
      </w:pPr>
    </w:lvl>
  </w:abstractNum>
  <w:abstractNum w:abstractNumId="1" w15:restartNumberingAfterBreak="0">
    <w:nsid w:val="0053208E"/>
    <w:multiLevelType w:val="multilevel"/>
    <w:tmpl w:val="0053208E"/>
    <w:lvl w:ilvl="0">
      <w:start w:val="1"/>
      <w:numFmt w:val="decimal"/>
      <w:lvlText w:val="%1"/>
      <w:lvlJc w:val="left"/>
      <w:pPr>
        <w:ind w:left="522" w:hanging="422"/>
      </w:pPr>
    </w:lvl>
    <w:lvl w:ilvl="1">
      <w:start w:val="2"/>
      <w:numFmt w:val="decimal"/>
      <w:lvlText w:val="%1.%2"/>
      <w:lvlJc w:val="left"/>
      <w:pPr>
        <w:ind w:left="522" w:hanging="422"/>
      </w:pPr>
      <w:rPr>
        <w:rFonts w:ascii="Times New Roman" w:eastAsia="Times New Roman" w:hAnsi="Times New Roman" w:cs="Times New Roman"/>
        <w:b/>
        <w:sz w:val="28"/>
        <w:szCs w:val="28"/>
      </w:rPr>
    </w:lvl>
    <w:lvl w:ilvl="2">
      <w:numFmt w:val="bullet"/>
      <w:lvlText w:val="•"/>
      <w:lvlJc w:val="left"/>
      <w:pPr>
        <w:ind w:left="2332" w:hanging="423"/>
      </w:pPr>
    </w:lvl>
    <w:lvl w:ilvl="3">
      <w:numFmt w:val="bullet"/>
      <w:lvlText w:val="•"/>
      <w:lvlJc w:val="left"/>
      <w:pPr>
        <w:ind w:left="3238" w:hanging="423"/>
      </w:pPr>
    </w:lvl>
    <w:lvl w:ilvl="4">
      <w:numFmt w:val="bullet"/>
      <w:lvlText w:val="•"/>
      <w:lvlJc w:val="left"/>
      <w:pPr>
        <w:ind w:left="4144" w:hanging="423"/>
      </w:pPr>
    </w:lvl>
    <w:lvl w:ilvl="5">
      <w:numFmt w:val="bullet"/>
      <w:lvlText w:val="•"/>
      <w:lvlJc w:val="left"/>
      <w:pPr>
        <w:ind w:left="5050" w:hanging="423"/>
      </w:pPr>
    </w:lvl>
    <w:lvl w:ilvl="6">
      <w:numFmt w:val="bullet"/>
      <w:lvlText w:val="•"/>
      <w:lvlJc w:val="left"/>
      <w:pPr>
        <w:ind w:left="5956" w:hanging="422"/>
      </w:pPr>
    </w:lvl>
    <w:lvl w:ilvl="7">
      <w:numFmt w:val="bullet"/>
      <w:lvlText w:val="•"/>
      <w:lvlJc w:val="left"/>
      <w:pPr>
        <w:ind w:left="6862" w:hanging="422"/>
      </w:pPr>
    </w:lvl>
    <w:lvl w:ilvl="8">
      <w:numFmt w:val="bullet"/>
      <w:lvlText w:val="•"/>
      <w:lvlJc w:val="left"/>
      <w:pPr>
        <w:ind w:left="7768" w:hanging="423"/>
      </w:pPr>
    </w:lvl>
  </w:abstractNum>
  <w:abstractNum w:abstractNumId="2" w15:restartNumberingAfterBreak="0">
    <w:nsid w:val="59ADCABA"/>
    <w:multiLevelType w:val="multilevel"/>
    <w:tmpl w:val="59ADCABA"/>
    <w:lvl w:ilvl="0">
      <w:start w:val="2"/>
      <w:numFmt w:val="decimal"/>
      <w:lvlText w:val="%1"/>
      <w:lvlJc w:val="left"/>
      <w:pPr>
        <w:ind w:left="522" w:hanging="422"/>
      </w:pPr>
    </w:lvl>
    <w:lvl w:ilvl="1">
      <w:start w:val="1"/>
      <w:numFmt w:val="decimal"/>
      <w:lvlText w:val="%1.%2"/>
      <w:lvlJc w:val="left"/>
      <w:pPr>
        <w:ind w:left="522" w:hanging="422"/>
      </w:pPr>
      <w:rPr>
        <w:rFonts w:ascii="Times New Roman" w:eastAsia="Times New Roman" w:hAnsi="Times New Roman" w:cs="Times New Roman"/>
        <w:b/>
        <w:sz w:val="28"/>
        <w:szCs w:val="28"/>
      </w:rPr>
    </w:lvl>
    <w:lvl w:ilvl="2">
      <w:start w:val="1"/>
      <w:numFmt w:val="decimal"/>
      <w:lvlText w:val="%1.%2.%3"/>
      <w:lvlJc w:val="left"/>
      <w:pPr>
        <w:ind w:left="731" w:hanging="631"/>
      </w:pPr>
      <w:rPr>
        <w:rFonts w:ascii="Times New Roman" w:eastAsia="Times New Roman" w:hAnsi="Times New Roman" w:cs="Times New Roman"/>
        <w:b/>
        <w:sz w:val="28"/>
        <w:szCs w:val="28"/>
      </w:rPr>
    </w:lvl>
    <w:lvl w:ilvl="3">
      <w:numFmt w:val="bullet"/>
      <w:lvlText w:val="•"/>
      <w:lvlJc w:val="left"/>
      <w:pPr>
        <w:ind w:left="2704" w:hanging="631"/>
      </w:pPr>
    </w:lvl>
    <w:lvl w:ilvl="4">
      <w:numFmt w:val="bullet"/>
      <w:lvlText w:val="•"/>
      <w:lvlJc w:val="left"/>
      <w:pPr>
        <w:ind w:left="3686" w:hanging="631"/>
      </w:pPr>
    </w:lvl>
    <w:lvl w:ilvl="5">
      <w:numFmt w:val="bullet"/>
      <w:lvlText w:val="•"/>
      <w:lvlJc w:val="left"/>
      <w:pPr>
        <w:ind w:left="4668" w:hanging="631"/>
      </w:pPr>
    </w:lvl>
    <w:lvl w:ilvl="6">
      <w:numFmt w:val="bullet"/>
      <w:lvlText w:val="•"/>
      <w:lvlJc w:val="left"/>
      <w:pPr>
        <w:ind w:left="5651" w:hanging="631"/>
      </w:pPr>
    </w:lvl>
    <w:lvl w:ilvl="7">
      <w:numFmt w:val="bullet"/>
      <w:lvlText w:val="•"/>
      <w:lvlJc w:val="left"/>
      <w:pPr>
        <w:ind w:left="6633" w:hanging="631"/>
      </w:pPr>
    </w:lvl>
    <w:lvl w:ilvl="8">
      <w:numFmt w:val="bullet"/>
      <w:lvlText w:val="•"/>
      <w:lvlJc w:val="left"/>
      <w:pPr>
        <w:ind w:left="7615" w:hanging="631"/>
      </w:pPr>
    </w:lvl>
  </w:abstractNum>
  <w:num w:numId="1" w16cid:durableId="1859196345">
    <w:abstractNumId w:val="1"/>
  </w:num>
  <w:num w:numId="2" w16cid:durableId="800654286">
    <w:abstractNumId w:val="0"/>
  </w:num>
  <w:num w:numId="3" w16cid:durableId="12727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F6F"/>
    <w:rsid w:val="0004293B"/>
    <w:rsid w:val="00090EBB"/>
    <w:rsid w:val="00152C1B"/>
    <w:rsid w:val="001F22DF"/>
    <w:rsid w:val="002530A0"/>
    <w:rsid w:val="002C71AD"/>
    <w:rsid w:val="00325B2D"/>
    <w:rsid w:val="003E5EEF"/>
    <w:rsid w:val="00496CE9"/>
    <w:rsid w:val="004A5436"/>
    <w:rsid w:val="004B72B1"/>
    <w:rsid w:val="00520F57"/>
    <w:rsid w:val="00590D38"/>
    <w:rsid w:val="0071536C"/>
    <w:rsid w:val="007E4DDB"/>
    <w:rsid w:val="009367F5"/>
    <w:rsid w:val="009F6DB3"/>
    <w:rsid w:val="00A77A97"/>
    <w:rsid w:val="00C46665"/>
    <w:rsid w:val="00CE2B96"/>
    <w:rsid w:val="00D221EE"/>
    <w:rsid w:val="00D521D8"/>
    <w:rsid w:val="00DB0F6F"/>
    <w:rsid w:val="00ED1130"/>
    <w:rsid w:val="00FF4424"/>
    <w:rsid w:val="017A0B78"/>
    <w:rsid w:val="14B931A9"/>
    <w:rsid w:val="42EF4AFC"/>
    <w:rsid w:val="600E047C"/>
    <w:rsid w:val="61B473D7"/>
    <w:rsid w:val="6A742F09"/>
    <w:rsid w:val="777E6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7C6F1"/>
  <w15:docId w15:val="{D56D2C50-1CD7-44A4-AB57-89B5705BE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heading 1" w:qFormat="1"/>
    <w:lsdException w:name="heading 5"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annotation text" w:qFormat="1"/>
    <w:lsdException w:name="caption" w:semiHidden="1" w:unhideWhenUsed="1" w:qFormat="1"/>
    <w:lsdException w:name="annotation reference" w:qFormat="1"/>
    <w:lsdException w:name="Default Paragraph Font" w:semiHidden="1" w:uiPriority="1" w:unhideWhenUsed="1" w:qFormat="1"/>
    <w:lsdException w:name="Body Text" w:qFormat="1"/>
    <w:lsdException w:name="Subtitle" w:qFormat="1"/>
    <w:lsdException w:name="Hyperlink" w:uiPriority="99" w:unhideWhenUsed="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qFormat="1"/>
    <w:lsdException w:name="Table Colorful 2" w:semiHidden="1" w:unhideWhenUsed="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qFormat="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qFormat="1"/>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sz w:val="22"/>
      <w:szCs w:val="22"/>
      <w:lang w:val="vi"/>
    </w:rPr>
  </w:style>
  <w:style w:type="paragraph" w:styleId="Heading1">
    <w:name w:val="heading 1"/>
    <w:basedOn w:val="Normal"/>
    <w:next w:val="Normal"/>
    <w:qFormat/>
    <w:pPr>
      <w:keepNext/>
      <w:keepLines/>
      <w:spacing w:before="400" w:after="120"/>
      <w:jc w:val="center"/>
      <w:outlineLvl w:val="0"/>
    </w:pPr>
    <w:rPr>
      <w:rFonts w:ascii="Times New Roman" w:hAnsi="Times New Roman"/>
      <w:b/>
      <w:sz w:val="28"/>
      <w:szCs w:val="40"/>
    </w:rPr>
  </w:style>
  <w:style w:type="paragraph" w:styleId="Heading2">
    <w:name w:val="heading 2"/>
    <w:basedOn w:val="Normal"/>
    <w:next w:val="Normal"/>
    <w:pPr>
      <w:keepNext/>
      <w:keepLines/>
      <w:spacing w:before="360" w:after="120"/>
      <w:outlineLvl w:val="1"/>
    </w:pPr>
    <w:rPr>
      <w:rFonts w:ascii="Times New Roman" w:hAnsi="Times New Roman"/>
      <w:b/>
      <w:sz w:val="28"/>
      <w:szCs w:val="32"/>
    </w:rPr>
  </w:style>
  <w:style w:type="paragraph" w:styleId="Heading3">
    <w:name w:val="heading 3"/>
    <w:basedOn w:val="Normal"/>
    <w:next w:val="Normal"/>
    <w:link w:val="Heading3Char"/>
    <w:pPr>
      <w:keepNext/>
      <w:keepLines/>
      <w:spacing w:before="320" w:after="80"/>
      <w:outlineLvl w:val="2"/>
    </w:pPr>
    <w:rPr>
      <w:rFonts w:ascii="Times New Roman" w:hAnsi="Times New Roman"/>
      <w:b/>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TOC1">
    <w:name w:val="toc 1"/>
    <w:basedOn w:val="Normal"/>
    <w:next w:val="Normal"/>
    <w:uiPriority w:val="39"/>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character" w:customStyle="1" w:styleId="Heading3Char">
    <w:name w:val="Heading 3 Char"/>
    <w:link w:val="Heading3"/>
    <w:qFormat/>
    <w:rPr>
      <w:rFonts w:ascii="Times New Roman" w:eastAsia="Arial" w:hAnsi="Times New Roman"/>
      <w:b/>
      <w:color w:val="434343"/>
      <w:sz w:val="28"/>
      <w:szCs w:val="2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rPr>
      <w:rFonts w:ascii="Cambria" w:eastAsia="Cambria" w:hAnsi="Cambria" w:cs="Cambria"/>
      <w:sz w:val="22"/>
      <w:szCs w:val="22"/>
    </w:rPr>
    <w:tblPr>
      <w:tblCellMar>
        <w:left w:w="108" w:type="dxa"/>
        <w:right w:w="108" w:type="dxa"/>
      </w:tblCellMar>
    </w:tblPr>
  </w:style>
  <w:style w:type="table" w:customStyle="1" w:styleId="Style11">
    <w:name w:val="_Style 11"/>
    <w:basedOn w:val="TableNormal1"/>
    <w:rPr>
      <w:rFonts w:ascii="Cambria" w:eastAsia="Cambria" w:hAnsi="Cambria" w:cs="Cambria"/>
      <w:sz w:val="22"/>
      <w:szCs w:val="22"/>
    </w:rPr>
    <w:tblPr>
      <w:tblCellMar>
        <w:right w:w="108"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left w:w="108" w:type="dxa"/>
        <w:right w:w="108" w:type="dxa"/>
      </w:tblCellMar>
    </w:tblPr>
  </w:style>
  <w:style w:type="paragraph" w:customStyle="1" w:styleId="Style1">
    <w:name w:val="Style1"/>
    <w:basedOn w:val="Normal"/>
    <w:rPr>
      <w:rFonts w:ascii="Times New Roman" w:hAnsi="Times New Roman"/>
      <w:sz w:val="28"/>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customStyle="1" w:styleId="nh">
    <w:name w:val="ảnh"/>
    <w:basedOn w:val="Normal"/>
    <w:link w:val="nhChar"/>
    <w:qFormat/>
    <w:pPr>
      <w:tabs>
        <w:tab w:val="left" w:pos="732"/>
      </w:tabs>
      <w:jc w:val="center"/>
    </w:pPr>
    <w:rPr>
      <w:rFonts w:ascii="Times New Roman" w:eastAsia="Times New Roman" w:hAnsi="Times New Roman" w:cs="Times New Roman"/>
      <w:bCs/>
      <w:sz w:val="28"/>
      <w:szCs w:val="28"/>
    </w:rPr>
  </w:style>
  <w:style w:type="character" w:customStyle="1" w:styleId="nhChar">
    <w:name w:val="ảnh Char"/>
    <w:basedOn w:val="DefaultParagraphFont"/>
    <w:link w:val="nh"/>
    <w:qFormat/>
    <w:rPr>
      <w:rFonts w:ascii="Times New Roman" w:eastAsia="Times New Roman" w:hAnsi="Times New Roman" w:cs="Times New Roman"/>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767A4-8F9F-44C5-9AC6-50820CC8E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2470</Words>
  <Characters>14080</Characters>
  <Application>Microsoft Office Word</Application>
  <DocSecurity>0</DocSecurity>
  <Lines>117</Lines>
  <Paragraphs>33</Paragraphs>
  <ScaleCrop>false</ScaleCrop>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Trang Nguyễn</cp:lastModifiedBy>
  <cp:revision>10</cp:revision>
  <dcterms:created xsi:type="dcterms:W3CDTF">2023-12-10T17:06:00Z</dcterms:created>
  <dcterms:modified xsi:type="dcterms:W3CDTF">2023-12-22T14:50:00Z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1B385BFD5190451295A179920676995D_13</vt:lpwstr>
  </property>
</Properties>
</file>